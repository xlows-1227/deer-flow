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C8A79">
      <w:pPr>
        <w:pStyle w:val="31"/>
        <w:jc w:val="center"/>
      </w:pPr>
      <w:r>
        <w:rPr>
          <w:rFonts w:ascii="微软雅黑" w:hAnsi="微软雅黑"/>
          <w:color w:val="1F3A5F"/>
        </w:rPr>
        <w:t>Skill 对外接口文档</w:t>
      </w:r>
    </w:p>
    <w:p w14:paraId="11AC1916">
      <w:pPr>
        <w:jc w:val="center"/>
      </w:pPr>
      <w:r>
        <w:t>版本: v2.2  |  更新日期: 2026-08-27  |  适用范围: DeerFlow 第三方系统集成接口</w:t>
      </w:r>
    </w:p>
    <w:p w14:paraId="71E530D7"/>
    <w:p w14:paraId="0FC870B1">
      <w:pPr>
        <w:pStyle w:val="3"/>
        <w:spacing w:before="360" w:after="160"/>
      </w:pPr>
      <w:r>
        <w:rPr>
          <w:rFonts w:ascii="微软雅黑" w:hAnsi="微软雅黑"/>
          <w:color w:val="1F3A5F"/>
        </w:rPr>
        <w:t>目录</w:t>
      </w:r>
    </w:p>
    <w:p w14:paraId="5C64E56B">
      <w:r>
        <w:rPr>
          <w:rFonts w:ascii="微软雅黑" w:hAnsi="微软雅黑"/>
          <w:sz w:val="22"/>
        </w:rPr>
        <w:t>1. 概述</w:t>
      </w:r>
    </w:p>
    <w:p w14:paraId="08891D51">
      <w:r>
        <w:rPr>
          <w:rFonts w:ascii="微软雅黑" w:hAnsi="微软雅黑"/>
          <w:sz w:val="22"/>
        </w:rPr>
        <w:t>2. 认证机制</w:t>
      </w:r>
    </w:p>
    <w:p w14:paraId="341E689A">
      <w:r>
        <w:rPr>
          <w:rFonts w:ascii="微软雅黑" w:hAnsi="微软雅黑"/>
          <w:sz w:val="22"/>
        </w:rPr>
        <w:t xml:space="preserve">    2.1 psid 参数说明</w:t>
      </w:r>
    </w:p>
    <w:p w14:paraId="1F45677C">
      <w:r>
        <w:rPr>
          <w:rFonts w:ascii="微软雅黑" w:hAnsi="微软雅黑"/>
          <w:sz w:val="22"/>
        </w:rPr>
        <w:t xml:space="preserve">    2.2 Sign 加密规则</w:t>
      </w:r>
    </w:p>
    <w:p w14:paraId="543D18A2">
      <w:r>
        <w:rPr>
          <w:rFonts w:ascii="微软雅黑" w:hAnsi="微软雅黑"/>
          <w:sz w:val="22"/>
        </w:rPr>
        <w:t xml:space="preserve">    2.3 密钥说明</w:t>
      </w:r>
    </w:p>
    <w:p w14:paraId="0ECB7DB5">
      <w:r>
        <w:rPr>
          <w:rFonts w:ascii="微软雅黑" w:hAnsi="微软雅黑"/>
          <w:sz w:val="22"/>
        </w:rPr>
        <w:t xml:space="preserve">    2.4 各语言生成 sign 示例</w:t>
      </w:r>
    </w:p>
    <w:p w14:paraId="61E0D7F2">
      <w:r>
        <w:rPr>
          <w:rFonts w:ascii="微软雅黑" w:hAnsi="微软雅黑"/>
          <w:sz w:val="22"/>
        </w:rPr>
        <w:t>3. 接口清单</w:t>
      </w:r>
    </w:p>
    <w:p w14:paraId="2DEBD070">
      <w:r>
        <w:rPr>
          <w:rFonts w:ascii="微软雅黑" w:hAnsi="微软雅黑"/>
          <w:sz w:val="22"/>
        </w:rPr>
        <w:t>4. 接口详情</w:t>
      </w:r>
    </w:p>
    <w:p w14:paraId="5D8ED4EF">
      <w:r>
        <w:rPr>
          <w:rFonts w:ascii="微软雅黑" w:hAnsi="微软雅黑"/>
          <w:sz w:val="22"/>
        </w:rPr>
        <w:t xml:space="preserve">    4.1 GET /api/v1/skills - 获取技能列表</w:t>
      </w:r>
    </w:p>
    <w:p w14:paraId="7FAB0792">
      <w:r>
        <w:rPr>
          <w:rFonts w:ascii="微软雅黑" w:hAnsi="微软雅黑"/>
          <w:sz w:val="22"/>
        </w:rPr>
        <w:t xml:space="preserve">    4.2 GET /api/v1/skills/{skill_id} - 获取技能详情</w:t>
      </w:r>
    </w:p>
    <w:p w14:paraId="3757A848">
      <w:r>
        <w:rPr>
          <w:rFonts w:ascii="微软雅黑" w:hAnsi="微软雅黑"/>
          <w:sz w:val="22"/>
        </w:rPr>
        <w:t xml:space="preserve">    4.3 GET /api/v1/skills/{skill_id}/download - 下载技能</w:t>
      </w:r>
    </w:p>
    <w:p w14:paraId="4D83328C">
      <w:r>
        <w:rPr>
          <w:rFonts w:ascii="微软雅黑" w:hAnsi="微软雅黑"/>
          <w:sz w:val="22"/>
        </w:rPr>
        <w:t>5. 错误码说明</w:t>
      </w:r>
    </w:p>
    <w:p w14:paraId="4294004A">
      <w:r>
        <w:rPr>
          <w:rFonts w:ascii="微软雅黑" w:hAnsi="微软雅黑"/>
          <w:sz w:val="22"/>
        </w:rPr>
        <w:t>6. 调用示例</w:t>
      </w:r>
    </w:p>
    <w:p w14:paraId="23C7B38B">
      <w:r>
        <w:rPr>
          <w:rFonts w:ascii="微软雅黑" w:hAnsi="微软雅黑"/>
          <w:sz w:val="22"/>
        </w:rPr>
        <w:t>7. 更新记录</w:t>
      </w:r>
    </w:p>
    <w:p w14:paraId="3001E44E">
      <w:pPr>
        <w:pStyle w:val="3"/>
        <w:spacing w:before="360" w:after="160"/>
      </w:pPr>
      <w:r>
        <w:rPr>
          <w:rFonts w:ascii="微软雅黑" w:hAnsi="微软雅黑"/>
          <w:color w:val="1F3A5F"/>
        </w:rPr>
        <w:t>1. 概述</w:t>
      </w:r>
    </w:p>
    <w:p w14:paraId="281E48F6">
      <w:r>
        <w:rPr>
          <w:rFonts w:ascii="微软雅黑" w:hAnsi="微软雅黑"/>
          <w:sz w:val="22"/>
        </w:rPr>
        <w:t>本文档描述 DeerFlow 平台对外开放的 Skill 管理接口。通过这些接口，第三方系统可以：</w:t>
      </w:r>
    </w:p>
    <w:p w14:paraId="7C2E34F6">
      <w:pPr>
        <w:pStyle w:val="16"/>
        <w:ind w:left="432"/>
      </w:pPr>
      <w:r>
        <w:rPr>
          <w:rFonts w:ascii="微软雅黑" w:hAnsi="微软雅黑"/>
          <w:sz w:val="22"/>
        </w:rPr>
        <w:t>获取平台所有公共技能、指定用户拥有的自定义技能、以及被共享给该用户的自定义技能列表</w:t>
      </w:r>
    </w:p>
    <w:p w14:paraId="4A4EE5DD">
      <w:pPr>
        <w:pStyle w:val="16"/>
        <w:ind w:left="432"/>
      </w:pPr>
      <w:r>
        <w:rPr>
          <w:rFonts w:ascii="微软雅黑" w:hAnsi="微软雅黑"/>
          <w:sz w:val="22"/>
        </w:rPr>
        <w:t>查看技能详情，包括版本历史</w:t>
      </w:r>
    </w:p>
    <w:p w14:paraId="20146788">
      <w:pPr>
        <w:pStyle w:val="16"/>
        <w:ind w:left="432"/>
      </w:pPr>
      <w:r>
        <w:rPr>
          <w:rFonts w:ascii="微软雅黑" w:hAnsi="微软雅黑"/>
          <w:sz w:val="22"/>
        </w:rPr>
        <w:t>下载指定版本的技能包（ZIP格式，仅技能所有者可下载）</w:t>
      </w:r>
    </w:p>
    <w:p w14:paraId="29022908"/>
    <w:p w14:paraId="507F3EE2">
      <w:r>
        <w:rPr>
          <w:rFonts w:ascii="微软雅黑" w:hAnsi="微软雅黑"/>
          <w:b/>
          <w:sz w:val="22"/>
        </w:rPr>
        <w:t>基础路径: /api/v1</w:t>
      </w:r>
    </w:p>
    <w:p w14:paraId="3B555506">
      <w:r>
        <w:rPr>
          <w:rFonts w:ascii="微软雅黑" w:hAnsi="微软雅黑"/>
          <w:b/>
          <w:sz w:val="22"/>
        </w:rPr>
        <w:t>Content-Type: application/json</w:t>
      </w:r>
    </w:p>
    <w:p w14:paraId="21AF689F">
      <w:r>
        <w:rPr>
          <w:rFonts w:ascii="微软雅黑" w:hAnsi="微软雅黑"/>
          <w:b/>
          <w:sz w:val="22"/>
        </w:rPr>
        <w:t>认证方式: psid + sign 双参数校验，无需 OAuth 或 Session</w:t>
      </w:r>
    </w:p>
    <w:p w14:paraId="0417597C">
      <w:pPr>
        <w:pStyle w:val="3"/>
        <w:spacing w:before="360" w:after="160"/>
      </w:pPr>
      <w:r>
        <w:rPr>
          <w:rFonts w:ascii="微软雅黑" w:hAnsi="微软雅黑"/>
          <w:color w:val="1F3A5F"/>
        </w:rPr>
        <w:t>2. 认证机制</w:t>
      </w:r>
    </w:p>
    <w:p w14:paraId="546D465D">
      <w:r>
        <w:rPr>
          <w:rFonts w:ascii="微软雅黑" w:hAnsi="微软雅黑"/>
          <w:sz w:val="22"/>
        </w:rPr>
        <w:t>外部 Skill 接口采用轻量级认证方式，不要求 OAuth 或 Session 登录。调用方通过 psid（Platform Service ID）查询参数标识自身身份，并通过 sign 参数进行身份验证。</w:t>
      </w:r>
    </w:p>
    <w:p w14:paraId="1806C715">
      <w:pPr>
        <w:pStyle w:val="4"/>
        <w:spacing w:before="240" w:after="120"/>
      </w:pPr>
      <w:r>
        <w:rPr>
          <w:rFonts w:ascii="微软雅黑" w:hAnsi="微软雅黑"/>
          <w:color w:val="2E5C8A"/>
        </w:rPr>
        <w:t>2.1 psid 参数说明</w:t>
      </w:r>
    </w:p>
    <w:p w14:paraId="1F7105CA">
      <w:r>
        <w:rPr>
          <w:rFonts w:ascii="微软雅黑" w:hAnsi="微软雅黑"/>
          <w:sz w:val="22"/>
        </w:rPr>
        <w:t>psid 支持多种格式，系统会自动识别并解析为内部用户 UUID。支持的格式：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96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247406FA">
            <w:r>
              <w:rPr>
                <w:rFonts w:ascii="微软雅黑" w:hAnsi="微软雅黑"/>
                <w:b/>
                <w:color w:val="FFFFFF"/>
                <w:sz w:val="20"/>
              </w:rPr>
              <w:t>格式</w:t>
            </w:r>
          </w:p>
        </w:tc>
        <w:tc>
          <w:tcPr>
            <w:tcW w:w="2880" w:type="dxa"/>
            <w:shd w:val="clear" w:color="auto" w:fill="2E5C8A"/>
          </w:tcPr>
          <w:p w14:paraId="76E7BE88">
            <w:r>
              <w:rPr>
                <w:rFonts w:ascii="微软雅黑" w:hAnsi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880" w:type="dxa"/>
            <w:shd w:val="clear" w:color="auto" w:fill="2E5C8A"/>
          </w:tcPr>
          <w:p w14:paraId="3737F0CB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116E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463666">
            <w:r>
              <w:rPr>
                <w:rFonts w:ascii="微软雅黑" w:hAnsi="微软雅黑"/>
                <w:sz w:val="20"/>
              </w:rPr>
              <w:t>完整邮箱</w:t>
            </w:r>
          </w:p>
        </w:tc>
        <w:tc>
          <w:tcPr>
            <w:tcW w:w="2880" w:type="dxa"/>
          </w:tcPr>
          <w:p w14:paraId="7B1BFEB1">
            <w:r>
              <w:rPr>
                <w:rFonts w:hint="eastAsia" w:eastAsia="宋体"/>
                <w:sz w:val="20"/>
                <w:lang w:val="en-US" w:eastAsia="zh-CN"/>
              </w:rPr>
              <w:t>test111</w:t>
            </w:r>
            <w:r>
              <w:rPr>
                <w:rFonts w:ascii="微软雅黑" w:hAnsi="微软雅黑"/>
                <w:sz w:val="20"/>
              </w:rPr>
              <w:t>@yumchina.com</w:t>
            </w:r>
          </w:p>
        </w:tc>
        <w:tc>
          <w:tcPr>
            <w:tcW w:w="2880" w:type="dxa"/>
          </w:tcPr>
          <w:p w14:paraId="6638123D">
            <w:r>
              <w:rPr>
                <w:rFonts w:ascii="微软雅黑" w:hAnsi="微软雅黑"/>
                <w:sz w:val="20"/>
              </w:rPr>
              <w:t>精确匹配 users.email 字段</w:t>
            </w:r>
          </w:p>
        </w:tc>
      </w:tr>
      <w:tr w14:paraId="6CDE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E027486">
            <w:r>
              <w:rPr>
                <w:rFonts w:ascii="微软雅黑" w:hAnsi="微软雅黑"/>
                <w:sz w:val="20"/>
              </w:rPr>
              <w:t>邮箱前缀</w:t>
            </w:r>
          </w:p>
        </w:tc>
        <w:tc>
          <w:tcPr>
            <w:tcW w:w="2880" w:type="dxa"/>
            <w:shd w:val="clear" w:color="auto" w:fill="F0F5FA"/>
          </w:tcPr>
          <w:p w14:paraId="1B1547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test111</w:t>
            </w:r>
          </w:p>
        </w:tc>
        <w:tc>
          <w:tcPr>
            <w:tcW w:w="2880" w:type="dxa"/>
            <w:shd w:val="clear" w:color="auto" w:fill="F0F5FA"/>
          </w:tcPr>
          <w:p w14:paraId="080243DA">
            <w:r>
              <w:rPr>
                <w:rFonts w:ascii="微软雅黑" w:hAnsi="微软雅黑"/>
                <w:sz w:val="20"/>
              </w:rPr>
              <w:t>提取 @ 前的部分，前缀模糊匹配 email</w:t>
            </w:r>
          </w:p>
        </w:tc>
      </w:tr>
      <w:tr w14:paraId="7817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E22CB4">
            <w:r>
              <w:rPr>
                <w:rFonts w:ascii="微软雅黑" w:hAnsi="微软雅黑"/>
                <w:sz w:val="20"/>
              </w:rPr>
              <w:t>SSO/LDAP 账号</w:t>
            </w:r>
          </w:p>
        </w:tc>
        <w:tc>
          <w:tcPr>
            <w:tcW w:w="2880" w:type="dxa"/>
          </w:tcPr>
          <w:p w14:paraId="1F888D0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shms1101</w:t>
            </w:r>
          </w:p>
        </w:tc>
        <w:tc>
          <w:tcPr>
            <w:tcW w:w="2880" w:type="dxa"/>
          </w:tcPr>
          <w:p w14:paraId="6A8EB168">
            <w:r>
              <w:rPr>
                <w:rFonts w:ascii="微软雅黑" w:hAnsi="微软雅黑"/>
                <w:sz w:val="20"/>
              </w:rPr>
              <w:t>匹配 users.oauth_id 字段（适用于企业统一账号登录）</w:t>
            </w:r>
          </w:p>
        </w:tc>
      </w:tr>
    </w:tbl>
    <w:p w14:paraId="7B86DA36"/>
    <w:p w14:paraId="53D46131">
      <w:r>
        <w:rPr>
          <w:rFonts w:ascii="微软雅黑" w:hAnsi="微软雅黑"/>
          <w:b/>
          <w:sz w:val="22"/>
        </w:rPr>
        <w:t>解析优先级：</w:t>
      </w:r>
    </w:p>
    <w:p w14:paraId="48C20097">
      <w:r>
        <w:rPr>
          <w:rFonts w:ascii="微软雅黑" w:hAnsi="微软雅黑"/>
          <w:sz w:val="22"/>
        </w:rPr>
        <w:t>1. 完整邮箱精确匹配 → 2. 邮箱前缀模糊匹配 → 3. SSO/LDAP 账号匹配</w:t>
      </w:r>
    </w:p>
    <w:p w14:paraId="303A7372"/>
    <w:p w14:paraId="17A2CC81">
      <w:r>
        <w:rPr>
          <w:rFonts w:ascii="微软雅黑" w:hAnsi="微软雅黑"/>
          <w:sz w:val="22"/>
        </w:rPr>
        <w:t xml:space="preserve">示例：用户 </w:t>
      </w:r>
      <w:r>
        <w:rPr>
          <w:rFonts w:hint="eastAsia" w:eastAsia="宋体"/>
          <w:sz w:val="20"/>
          <w:lang w:val="en-US" w:eastAsia="zh-CN"/>
        </w:rPr>
        <w:t>test111</w:t>
      </w:r>
      <w:r>
        <w:rPr>
          <w:rFonts w:ascii="微软雅黑" w:hAnsi="微软雅黑"/>
          <w:sz w:val="22"/>
        </w:rPr>
        <w:t>@yumchina.com 的 users 表记录如下：</w:t>
      </w:r>
    </w:p>
    <w:p w14:paraId="336A3BCF">
      <w:pPr>
        <w:shd w:val="clear" w:fill="F5F5F5"/>
        <w:spacing w:before="80" w:after="80"/>
        <w:ind w:left="432"/>
        <w:rPr>
          <w:rFonts w:hint="eastAsia" w:eastAsia="宋体"/>
          <w:lang w:eastAsia="zh-CN"/>
        </w:rPr>
      </w:pPr>
      <w:r>
        <w:rPr>
          <w:rFonts w:ascii="Consolas" w:hAnsi="Consolas"/>
          <w:color w:val="2D2D2D"/>
          <w:sz w:val="18"/>
        </w:rPr>
        <w:t>id: 550e8400-e29b-41d4-a716-446655440000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email: 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test111</w:t>
      </w:r>
      <w:r>
        <w:rPr>
          <w:rFonts w:ascii="Consolas" w:hAnsi="Consolas"/>
          <w:color w:val="2D2D2D"/>
          <w:sz w:val="18"/>
        </w:rPr>
        <w:t>@yumchina.com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oauth_provider: ldap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oauth_id: 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</w:p>
    <w:p w14:paraId="66C6FA05">
      <w:r>
        <w:rPr>
          <w:rFonts w:ascii="微软雅黑" w:hAnsi="微软雅黑"/>
          <w:sz w:val="22"/>
        </w:rPr>
        <w:t>以下三种 psid 写法均能定位到该用户：</w:t>
      </w:r>
    </w:p>
    <w:p w14:paraId="6A94D6D4">
      <w:pPr>
        <w:pStyle w:val="16"/>
        <w:ind w:left="432"/>
      </w:pPr>
      <w:r>
        <w:rPr>
          <w:rFonts w:ascii="微软雅黑" w:hAnsi="微软雅黑"/>
          <w:sz w:val="22"/>
        </w:rPr>
        <w:t>psid=</w:t>
      </w:r>
      <w:r>
        <w:rPr>
          <w:rFonts w:hint="eastAsia" w:eastAsia="宋体"/>
          <w:sz w:val="22"/>
          <w:lang w:eastAsia="zh-CN"/>
        </w:rPr>
        <w:t>test111</w:t>
      </w:r>
      <w:r>
        <w:rPr>
          <w:rFonts w:ascii="微软雅黑" w:hAnsi="微软雅黑"/>
          <w:sz w:val="22"/>
        </w:rPr>
        <w:t>@yumchina.com  →  邮箱精确匹配</w:t>
      </w:r>
    </w:p>
    <w:p w14:paraId="052EFA14">
      <w:pPr>
        <w:pStyle w:val="16"/>
        <w:ind w:left="432"/>
      </w:pPr>
      <w:r>
        <w:rPr>
          <w:rFonts w:ascii="微软雅黑" w:hAnsi="微软雅黑"/>
          <w:sz w:val="22"/>
        </w:rPr>
        <w:t>psid=</w:t>
      </w:r>
      <w:r>
        <w:rPr>
          <w:rFonts w:hint="eastAsia" w:eastAsia="宋体"/>
          <w:sz w:val="22"/>
          <w:lang w:eastAsia="zh-CN"/>
        </w:rPr>
        <w:t>test111</w:t>
      </w:r>
      <w:r>
        <w:rPr>
          <w:rFonts w:ascii="微软雅黑" w:hAnsi="微软雅黑"/>
          <w:sz w:val="22"/>
        </w:rPr>
        <w:t xml:space="preserve">  →  邮箱前缀匹配</w:t>
      </w:r>
    </w:p>
    <w:p w14:paraId="30984A6D">
      <w:pPr>
        <w:pStyle w:val="16"/>
        <w:ind w:left="432"/>
      </w:pPr>
      <w:r>
        <w:rPr>
          <w:rFonts w:ascii="微软雅黑" w:hAnsi="微软雅黑"/>
          <w:sz w:val="22"/>
        </w:rPr>
        <w:t>psid=</w:t>
      </w:r>
      <w:r>
        <w:rPr>
          <w:rFonts w:hint="eastAsia" w:eastAsia="宋体"/>
          <w:sz w:val="22"/>
          <w:lang w:eastAsia="zh-CN"/>
        </w:rPr>
        <w:t>shms1101</w:t>
      </w:r>
      <w:r>
        <w:rPr>
          <w:rFonts w:ascii="微软雅黑" w:hAnsi="微软雅黑"/>
          <w:sz w:val="22"/>
        </w:rPr>
        <w:t xml:space="preserve">  →  SSO/LDAP 账号匹配</w:t>
      </w:r>
    </w:p>
    <w:p w14:paraId="2E49521E">
      <w:pPr>
        <w:pStyle w:val="4"/>
        <w:spacing w:before="240" w:after="120"/>
      </w:pPr>
      <w:r>
        <w:rPr>
          <w:rFonts w:ascii="微软雅黑" w:hAnsi="微软雅黑"/>
          <w:color w:val="2E5C8A"/>
        </w:rPr>
        <w:t>2.2 Sign 加密规则</w:t>
      </w:r>
    </w:p>
    <w:p w14:paraId="2A510368">
      <w:r>
        <w:rPr>
          <w:rFonts w:ascii="微软雅黑" w:hAnsi="微软雅黑"/>
          <w:sz w:val="22"/>
        </w:rPr>
        <w:t>所有接口均需传递 sign 参数。sign 是对 psid + 时间戳 + 密钥 进行 Base64 编码后的字符串，服务端解码后校验以下三项：</w:t>
      </w:r>
    </w:p>
    <w:p w14:paraId="190BA704">
      <w:pPr>
        <w:pStyle w:val="16"/>
        <w:ind w:left="432"/>
      </w:pPr>
      <w:r>
        <w:rPr>
          <w:rFonts w:ascii="微软雅黑" w:hAnsi="微软雅黑"/>
          <w:sz w:val="22"/>
        </w:rPr>
        <w:t>sign 中的密钥与服务端配置的密钥是否一致</w:t>
      </w:r>
    </w:p>
    <w:p w14:paraId="1E9698D7">
      <w:pPr>
        <w:pStyle w:val="16"/>
        <w:ind w:left="432"/>
      </w:pPr>
      <w:r>
        <w:rPr>
          <w:rFonts w:ascii="微软雅黑" w:hAnsi="微软雅黑"/>
          <w:sz w:val="22"/>
        </w:rPr>
        <w:t>sign 中的 psid 与请求传入的 psid 是否一致</w:t>
      </w:r>
    </w:p>
    <w:p w14:paraId="720E6928">
      <w:pPr>
        <w:pStyle w:val="16"/>
        <w:ind w:left="432"/>
      </w:pPr>
      <w:r>
        <w:rPr>
          <w:rFonts w:ascii="微软雅黑" w:hAnsi="微软雅黑"/>
          <w:sz w:val="22"/>
        </w:rPr>
        <w:t>当前时间是否在 sign 中时间戳的 ±30 分钟范围内</w:t>
      </w:r>
    </w:p>
    <w:p w14:paraId="21F079A9"/>
    <w:p w14:paraId="155F564C">
      <w:r>
        <w:rPr>
          <w:rFonts w:ascii="微软雅黑" w:hAnsi="微软雅黑"/>
          <w:b/>
          <w:sz w:val="22"/>
        </w:rPr>
        <w:t>加密流程：</w:t>
      </w:r>
    </w:p>
    <w:p w14:paraId="4F67490C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明文 = "{psid}|{timestamp}|{密钥}"</w:t>
      </w:r>
    </w:p>
    <w:p w14:paraId="01BCCCD0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sign = Base64UrlSafe编码(明文)</w:t>
      </w:r>
    </w:p>
    <w:p w14:paraId="0B273D0F">
      <w:r>
        <w:rPr>
          <w:rFonts w:ascii="微软雅黑" w:hAnsi="微软雅黑"/>
          <w:b/>
          <w:sz w:val="22"/>
        </w:rPr>
        <w:t>字段说明：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05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E5C8A"/>
          </w:tcPr>
          <w:p w14:paraId="6BAA7F13">
            <w:r>
              <w:rPr>
                <w:rFonts w:ascii="微软雅黑" w:hAnsi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4320" w:type="dxa"/>
            <w:shd w:val="clear" w:color="auto" w:fill="2E5C8A"/>
          </w:tcPr>
          <w:p w14:paraId="6AD4E8C0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2979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519BC0">
            <w:r>
              <w:rPr>
                <w:rFonts w:ascii="微软雅黑" w:hAnsi="微软雅黑"/>
                <w:sz w:val="20"/>
              </w:rPr>
              <w:t>psid</w:t>
            </w:r>
          </w:p>
        </w:tc>
        <w:tc>
          <w:tcPr>
            <w:tcW w:w="4320" w:type="dxa"/>
          </w:tcPr>
          <w:p w14:paraId="055BAB9D">
            <w:r>
              <w:rPr>
                <w:rFonts w:ascii="微软雅黑" w:hAnsi="微软雅黑"/>
                <w:sz w:val="20"/>
              </w:rPr>
              <w:t>用户标识符（邮箱或 SSO 账号，与请求 query 参数中的 psid 一致）</w:t>
            </w:r>
          </w:p>
        </w:tc>
      </w:tr>
      <w:tr w14:paraId="18F3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F5FA"/>
          </w:tcPr>
          <w:p w14:paraId="77E3FF82">
            <w:r>
              <w:rPr>
                <w:rFonts w:ascii="微软雅黑" w:hAnsi="微软雅黑"/>
                <w:sz w:val="20"/>
              </w:rPr>
              <w:t>timestamp</w:t>
            </w:r>
          </w:p>
        </w:tc>
        <w:tc>
          <w:tcPr>
            <w:tcW w:w="4320" w:type="dxa"/>
            <w:shd w:val="clear" w:color="auto" w:fill="F0F5FA"/>
          </w:tcPr>
          <w:p w14:paraId="1F75057C">
            <w:r>
              <w:rPr>
                <w:rFonts w:ascii="微软雅黑" w:hAnsi="微软雅黑"/>
                <w:sz w:val="20"/>
              </w:rPr>
              <w:t>当前时间的 Unix 时间戳（秒，UTC）</w:t>
            </w:r>
          </w:p>
        </w:tc>
      </w:tr>
      <w:tr w14:paraId="3504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006445">
            <w:r>
              <w:rPr>
                <w:rFonts w:ascii="微软雅黑" w:hAnsi="微软雅黑"/>
                <w:sz w:val="20"/>
              </w:rPr>
              <w:t>密钥</w:t>
            </w:r>
          </w:p>
        </w:tc>
        <w:tc>
          <w:tcPr>
            <w:tcW w:w="4320" w:type="dxa"/>
          </w:tcPr>
          <w:p w14:paraId="4E353D90">
            <w:r>
              <w:rPr>
                <w:rFonts w:ascii="微软雅黑" w:hAnsi="微软雅黑"/>
                <w:sz w:val="20"/>
              </w:rPr>
              <w:t>共享密钥（即环境变量 SKILL_API_SIGN_KEY 的值）</w:t>
            </w:r>
          </w:p>
        </w:tc>
      </w:tr>
      <w:tr w14:paraId="27A5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F5FA"/>
          </w:tcPr>
          <w:p w14:paraId="33775421">
            <w:r>
              <w:rPr>
                <w:rFonts w:ascii="微软雅黑" w:hAnsi="微软雅黑"/>
                <w:sz w:val="20"/>
              </w:rPr>
              <w:t>|</w:t>
            </w:r>
          </w:p>
        </w:tc>
        <w:tc>
          <w:tcPr>
            <w:tcW w:w="4320" w:type="dxa"/>
            <w:shd w:val="clear" w:color="auto" w:fill="F0F5FA"/>
          </w:tcPr>
          <w:p w14:paraId="58AC0139">
            <w:r>
              <w:rPr>
                <w:rFonts w:ascii="微软雅黑" w:hAnsi="微软雅黑"/>
                <w:sz w:val="20"/>
              </w:rPr>
              <w:t>分隔符，三段之间用竖线分隔</w:t>
            </w:r>
          </w:p>
        </w:tc>
      </w:tr>
    </w:tbl>
    <w:p w14:paraId="15E79833"/>
    <w:p w14:paraId="79848382">
      <w:pPr>
        <w:pStyle w:val="4"/>
        <w:spacing w:before="240" w:after="120"/>
      </w:pPr>
      <w:r>
        <w:rPr>
          <w:rFonts w:ascii="微软雅黑" w:hAnsi="微软雅黑"/>
          <w:color w:val="2E5C8A"/>
        </w:rPr>
        <w:t>2.3 密钥说明</w:t>
      </w:r>
    </w:p>
    <w:p w14:paraId="479F82F8">
      <w:r>
        <w:rPr>
          <w:rFonts w:ascii="微软雅黑" w:hAnsi="微软雅黑"/>
          <w:sz w:val="22"/>
        </w:rPr>
        <w:t>SKILL_API_SIGN_KEY 是一个普通字符串（不需要特殊格式），例如：</w:t>
      </w:r>
    </w:p>
    <w:p w14:paraId="413D9BAE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deerflow-skill-sign-2026</w:t>
      </w:r>
    </w:p>
    <w:p w14:paraId="634A3D8B"/>
    <w:p w14:paraId="396EE153">
      <w:pPr>
        <w:pStyle w:val="16"/>
        <w:ind w:left="432"/>
      </w:pPr>
      <w:r>
        <w:rPr>
          <w:rFonts w:ascii="微软雅黑" w:hAnsi="微软雅黑"/>
          <w:sz w:val="22"/>
        </w:rPr>
        <w:t>双方（调用方和服务端）必须使用同一个密钥</w:t>
      </w:r>
    </w:p>
    <w:p w14:paraId="679B4ACA">
      <w:pPr>
        <w:pStyle w:val="16"/>
        <w:ind w:left="432"/>
      </w:pPr>
      <w:r>
        <w:rPr>
          <w:rFonts w:ascii="微软雅黑" w:hAnsi="微软雅黑"/>
          <w:sz w:val="22"/>
        </w:rPr>
        <w:t>密钥应通过安全渠道传递，切勿暴露在前端代码或公开仓库中</w:t>
      </w:r>
    </w:p>
    <w:p w14:paraId="5ADF1467">
      <w:pPr>
        <w:pStyle w:val="16"/>
        <w:ind w:left="432"/>
      </w:pPr>
      <w:r>
        <w:rPr>
          <w:rFonts w:ascii="微软雅黑" w:hAnsi="微软雅黑"/>
          <w:sz w:val="22"/>
        </w:rPr>
        <w:t>密钥通过环境变量 SKILL_API_SIGN_KEY 配置在服务端</w:t>
      </w:r>
    </w:p>
    <w:p w14:paraId="308B5532">
      <w:pPr>
        <w:pStyle w:val="16"/>
        <w:ind w:left="432"/>
      </w:pPr>
      <w:r>
        <w:rPr>
          <w:rFonts w:ascii="微软雅黑" w:hAnsi="微软雅黑"/>
          <w:sz w:val="22"/>
        </w:rPr>
        <w:t>Base64 方案的优势：所有编程语言均原生支持，无需安装任何第三方库</w:t>
      </w:r>
    </w:p>
    <w:p w14:paraId="2690D41C">
      <w:pPr>
        <w:pStyle w:val="4"/>
        <w:spacing w:before="240" w:after="120"/>
      </w:pPr>
      <w:r>
        <w:rPr>
          <w:rFonts w:ascii="微软雅黑" w:hAnsi="微软雅黑"/>
          <w:color w:val="2E5C8A"/>
        </w:rPr>
        <w:t>2.4 各语言生成 sign 示例</w:t>
      </w:r>
    </w:p>
    <w:p w14:paraId="04991EE4">
      <w:pPr>
        <w:pStyle w:val="5"/>
        <w:spacing w:before="160" w:after="80"/>
      </w:pPr>
      <w:r>
        <w:rPr>
          <w:rFonts w:ascii="微软雅黑" w:hAnsi="微软雅黑"/>
          <w:color w:val="3F6FA0"/>
        </w:rPr>
        <w:t>Python（标准库）</w:t>
      </w:r>
    </w:p>
    <w:p w14:paraId="435466D7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import base64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import time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SKILL_API_SIGN_KEY = "deerflow-skill-sign-2026"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def generate_sign(psid):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timestamp = int(time.time())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plaintext = f"{psid}|{timestamp}|{SKILL_API_SIGN_KEY}"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base64.urlsafe_b64encode(plaintext.encode()).decode()</w:t>
      </w:r>
    </w:p>
    <w:p w14:paraId="37BEFD13">
      <w:pPr>
        <w:pStyle w:val="5"/>
        <w:spacing w:before="160" w:after="80"/>
      </w:pPr>
      <w:r>
        <w:rPr>
          <w:rFonts w:ascii="微软雅黑" w:hAnsi="微软雅黑"/>
          <w:color w:val="3F6FA0"/>
        </w:rPr>
        <w:t>JavaScript / Node.js</w:t>
      </w:r>
    </w:p>
    <w:p w14:paraId="67CDEBC7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function generateSign(psid, signKey)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const timestamp = Math.floor(Date.now() / 1000);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const plaintext = `${psid}|${timestamp}|${signKey}`;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Buffer.from(plaintext, 'utf8').toString('base64url');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53CDB302">
      <w:pPr>
        <w:pStyle w:val="5"/>
        <w:spacing w:before="160" w:after="80"/>
      </w:pPr>
      <w:r>
        <w:rPr>
          <w:rFonts w:ascii="微软雅黑" w:hAnsi="微软雅黑"/>
          <w:color w:val="3F6FA0"/>
        </w:rPr>
        <w:t>Java（JDK 8+）</w:t>
      </w:r>
    </w:p>
    <w:p w14:paraId="56FC3D70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import java.util.Base64;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import java.time.Instant;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import java.nio.charset.StandardCharsets;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public static String generateSign(String psid)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long timestamp = Instant.now().getEpochSecond();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String plaintext = psid + "|" + timestamp + "|" + SKILL_API_SIGN_KEY;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Base64.getUrlEncoder().withoutPadding()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.encodeToString(plaintext.getBytes(StandardCharsets.UTF_8));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2EA90E38">
      <w:pPr>
        <w:pStyle w:val="5"/>
        <w:spacing w:before="160" w:after="80"/>
      </w:pPr>
      <w:r>
        <w:rPr>
          <w:rFonts w:ascii="微软雅黑" w:hAnsi="微软雅黑"/>
          <w:color w:val="3F6FA0"/>
        </w:rPr>
        <w:t>PHP</w:t>
      </w:r>
    </w:p>
    <w:p w14:paraId="0F370480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function generateSign($psid, $signKey)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$timestamp = time();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$plaintext = $psid . '|' . $timestamp . '|' . $signKey;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$base64 = base64_encode($plaintext);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rtrim(strtr($base64, '+/', '-_'), '=');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60E6D06B">
      <w:pPr>
        <w:pStyle w:val="5"/>
        <w:spacing w:before="160" w:after="80"/>
      </w:pPr>
      <w:r>
        <w:rPr>
          <w:rFonts w:ascii="微软雅黑" w:hAnsi="微软雅黑"/>
          <w:color w:val="3F6FA0"/>
        </w:rPr>
        <w:t>Go</w:t>
      </w:r>
    </w:p>
    <w:p w14:paraId="584A8139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func generateSign(psid string) string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timestamp := time.Now().Unix()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plaintext := fmt.Sprintf("%s|%d|%s", psid, timestamp, signKey)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base64.RawURLEncoding.EncodeToString([]byte(plaintext))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31063A01">
      <w:pPr>
        <w:pStyle w:val="5"/>
        <w:spacing w:before="160" w:after="80"/>
      </w:pPr>
      <w:r>
        <w:rPr>
          <w:rFonts w:ascii="微软雅黑" w:hAnsi="微软雅黑"/>
          <w:color w:val="3F6FA0"/>
        </w:rPr>
        <w:t>Base64 函数对照表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157"/>
        <w:gridCol w:w="2879"/>
      </w:tblGrid>
      <w:tr w14:paraId="1740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265B6A32">
            <w:r>
              <w:rPr>
                <w:rFonts w:ascii="微软雅黑" w:hAnsi="微软雅黑"/>
                <w:b/>
                <w:color w:val="FFFFFF"/>
                <w:sz w:val="20"/>
              </w:rPr>
              <w:t>语言</w:t>
            </w:r>
          </w:p>
        </w:tc>
        <w:tc>
          <w:tcPr>
            <w:tcW w:w="2880" w:type="dxa"/>
            <w:shd w:val="clear" w:color="auto" w:fill="2E5C8A"/>
          </w:tcPr>
          <w:p w14:paraId="668102D0">
            <w:r>
              <w:rPr>
                <w:rFonts w:ascii="微软雅黑" w:hAnsi="微软雅黑"/>
                <w:b/>
                <w:color w:val="FFFFFF"/>
                <w:sz w:val="20"/>
              </w:rPr>
              <w:t>编码函数</w:t>
            </w:r>
          </w:p>
        </w:tc>
        <w:tc>
          <w:tcPr>
            <w:tcW w:w="2880" w:type="dxa"/>
            <w:shd w:val="clear" w:color="auto" w:fill="2E5C8A"/>
          </w:tcPr>
          <w:p w14:paraId="5E596BA8">
            <w:r>
              <w:rPr>
                <w:rFonts w:ascii="微软雅黑" w:hAnsi="微软雅黑"/>
                <w:b/>
                <w:color w:val="FFFFFF"/>
                <w:sz w:val="20"/>
              </w:rPr>
              <w:t>解码函数</w:t>
            </w:r>
          </w:p>
        </w:tc>
      </w:tr>
      <w:tr w14:paraId="63E4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C79F99">
            <w:r>
              <w:rPr>
                <w:rFonts w:ascii="微软雅黑" w:hAnsi="微软雅黑"/>
                <w:sz w:val="20"/>
              </w:rPr>
              <w:t>Python</w:t>
            </w:r>
          </w:p>
        </w:tc>
        <w:tc>
          <w:tcPr>
            <w:tcW w:w="2880" w:type="dxa"/>
          </w:tcPr>
          <w:p w14:paraId="54A2BDAD">
            <w:r>
              <w:rPr>
                <w:rFonts w:ascii="微软雅黑" w:hAnsi="微软雅黑"/>
                <w:sz w:val="20"/>
              </w:rPr>
              <w:t>base64.urlsafe_b64encode()</w:t>
            </w:r>
          </w:p>
        </w:tc>
        <w:tc>
          <w:tcPr>
            <w:tcW w:w="2880" w:type="dxa"/>
          </w:tcPr>
          <w:p w14:paraId="5D10319C">
            <w:r>
              <w:rPr>
                <w:rFonts w:ascii="微软雅黑" w:hAnsi="微软雅黑"/>
                <w:sz w:val="20"/>
              </w:rPr>
              <w:t>base64.urlsafe_b64decode()</w:t>
            </w:r>
          </w:p>
        </w:tc>
      </w:tr>
      <w:tr w14:paraId="77D4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0C5C8414">
            <w:r>
              <w:rPr>
                <w:rFonts w:ascii="微软雅黑" w:hAnsi="微软雅黑"/>
                <w:sz w:val="20"/>
              </w:rPr>
              <w:t>JavaScript</w:t>
            </w:r>
          </w:p>
        </w:tc>
        <w:tc>
          <w:tcPr>
            <w:tcW w:w="2880" w:type="dxa"/>
            <w:shd w:val="clear" w:color="auto" w:fill="F0F5FA"/>
          </w:tcPr>
          <w:p w14:paraId="5522A950">
            <w:r>
              <w:rPr>
                <w:rFonts w:ascii="微软雅黑" w:hAnsi="微软雅黑"/>
                <w:sz w:val="20"/>
              </w:rPr>
              <w:t>Buffer.toString('base64url')</w:t>
            </w:r>
          </w:p>
        </w:tc>
        <w:tc>
          <w:tcPr>
            <w:tcW w:w="2880" w:type="dxa"/>
            <w:shd w:val="clear" w:color="auto" w:fill="F0F5FA"/>
          </w:tcPr>
          <w:p w14:paraId="06740394">
            <w:r>
              <w:rPr>
                <w:rFonts w:ascii="微软雅黑" w:hAnsi="微软雅黑"/>
                <w:sz w:val="20"/>
              </w:rPr>
              <w:t>Buffer.from(s, "base64url")</w:t>
            </w:r>
          </w:p>
        </w:tc>
      </w:tr>
      <w:tr w14:paraId="7ED2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CE90D6">
            <w:r>
              <w:rPr>
                <w:rFonts w:ascii="微软雅黑" w:hAnsi="微软雅黑"/>
                <w:sz w:val="20"/>
              </w:rPr>
              <w:t>Java</w:t>
            </w:r>
          </w:p>
        </w:tc>
        <w:tc>
          <w:tcPr>
            <w:tcW w:w="2880" w:type="dxa"/>
          </w:tcPr>
          <w:p w14:paraId="53661346">
            <w:r>
              <w:rPr>
                <w:rFonts w:ascii="微软雅黑" w:hAnsi="微软雅黑"/>
                <w:sz w:val="20"/>
              </w:rPr>
              <w:t>Base64.getUrlEncoder().withoutPadding()</w:t>
            </w:r>
          </w:p>
        </w:tc>
        <w:tc>
          <w:tcPr>
            <w:tcW w:w="2880" w:type="dxa"/>
          </w:tcPr>
          <w:p w14:paraId="47946C14">
            <w:r>
              <w:rPr>
                <w:rFonts w:ascii="微软雅黑" w:hAnsi="微软雅黑"/>
                <w:sz w:val="20"/>
              </w:rPr>
              <w:t>Base64.getUrlDecoder()</w:t>
            </w:r>
          </w:p>
        </w:tc>
      </w:tr>
      <w:tr w14:paraId="27C6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1AFBA80C">
            <w:r>
              <w:rPr>
                <w:rFonts w:ascii="微软雅黑" w:hAnsi="微软雅黑"/>
                <w:sz w:val="20"/>
              </w:rPr>
              <w:t>PHP</w:t>
            </w:r>
          </w:p>
        </w:tc>
        <w:tc>
          <w:tcPr>
            <w:tcW w:w="2880" w:type="dxa"/>
            <w:shd w:val="clear" w:color="auto" w:fill="F0F5FA"/>
          </w:tcPr>
          <w:p w14:paraId="322009F4">
            <w:r>
              <w:rPr>
                <w:rFonts w:ascii="微软雅黑" w:hAnsi="微软雅黑"/>
                <w:sz w:val="20"/>
              </w:rPr>
              <w:t>base64_encode() + strtr()</w:t>
            </w:r>
          </w:p>
        </w:tc>
        <w:tc>
          <w:tcPr>
            <w:tcW w:w="2880" w:type="dxa"/>
            <w:shd w:val="clear" w:color="auto" w:fill="F0F5FA"/>
          </w:tcPr>
          <w:p w14:paraId="2E106BA2">
            <w:r>
              <w:rPr>
                <w:rFonts w:ascii="微软雅黑" w:hAnsi="微软雅黑"/>
                <w:sz w:val="20"/>
              </w:rPr>
              <w:t>base64_decode() + strtr()</w:t>
            </w:r>
          </w:p>
        </w:tc>
      </w:tr>
      <w:tr w14:paraId="0629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D2A084">
            <w:r>
              <w:rPr>
                <w:rFonts w:ascii="微软雅黑" w:hAnsi="微软雅黑"/>
                <w:sz w:val="20"/>
              </w:rPr>
              <w:t>Go</w:t>
            </w:r>
          </w:p>
        </w:tc>
        <w:tc>
          <w:tcPr>
            <w:tcW w:w="2880" w:type="dxa"/>
          </w:tcPr>
          <w:p w14:paraId="7BA41B97">
            <w:r>
              <w:rPr>
                <w:rFonts w:ascii="微软雅黑" w:hAnsi="微软雅黑"/>
                <w:sz w:val="20"/>
              </w:rPr>
              <w:t>base64.RawURLEncoding</w:t>
            </w:r>
          </w:p>
        </w:tc>
        <w:tc>
          <w:tcPr>
            <w:tcW w:w="2880" w:type="dxa"/>
          </w:tcPr>
          <w:p w14:paraId="62260FB4">
            <w:r>
              <w:rPr>
                <w:rFonts w:ascii="微软雅黑" w:hAnsi="微软雅黑"/>
                <w:sz w:val="20"/>
              </w:rPr>
              <w:t>base64.RawURLEncoding</w:t>
            </w:r>
          </w:p>
        </w:tc>
      </w:tr>
    </w:tbl>
    <w:p w14:paraId="2A8D9807"/>
    <w:p w14:paraId="5FD66CC7">
      <w:pPr>
        <w:pStyle w:val="3"/>
        <w:spacing w:before="360" w:after="160"/>
      </w:pPr>
      <w:r>
        <w:rPr>
          <w:rFonts w:ascii="微软雅黑" w:hAnsi="微软雅黑"/>
          <w:color w:val="1F3A5F"/>
        </w:rPr>
        <w:t>3. 接口清单</w:t>
      </w:r>
    </w:p>
    <w:p w14:paraId="4C9C946B">
      <w:r>
        <w:rPr>
          <w:rFonts w:ascii="微软雅黑" w:hAnsi="微软雅黑"/>
          <w:sz w:val="22"/>
        </w:rPr>
        <w:t>所有接口均为 GET 方法，通过查询参数传递认证信息。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332"/>
        <w:gridCol w:w="1795"/>
        <w:gridCol w:w="1898"/>
      </w:tblGrid>
      <w:tr w14:paraId="3F30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E5C8A"/>
          </w:tcPr>
          <w:p w14:paraId="2CF04B6F">
            <w:r>
              <w:rPr>
                <w:rFonts w:ascii="微软雅黑" w:hAnsi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  <w:shd w:val="clear" w:color="auto" w:fill="2E5C8A"/>
          </w:tcPr>
          <w:p w14:paraId="4870F321">
            <w:r>
              <w:rPr>
                <w:rFonts w:ascii="微软雅黑" w:hAnsi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160" w:type="dxa"/>
            <w:shd w:val="clear" w:color="auto" w:fill="2E5C8A"/>
          </w:tcPr>
          <w:p w14:paraId="34FD3AA6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2E5C8A"/>
          </w:tcPr>
          <w:p w14:paraId="1EFD90BB">
            <w:r>
              <w:rPr>
                <w:rFonts w:ascii="微软雅黑" w:hAnsi="微软雅黑"/>
                <w:b/>
                <w:color w:val="FFFFFF"/>
                <w:sz w:val="20"/>
              </w:rPr>
              <w:t>认证参数</w:t>
            </w:r>
          </w:p>
        </w:tc>
      </w:tr>
      <w:tr w14:paraId="7DB9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82D109">
            <w:r>
              <w:rPr>
                <w:rFonts w:ascii="微软雅黑" w:hAnsi="微软雅黑"/>
                <w:sz w:val="20"/>
              </w:rPr>
              <w:t>GET</w:t>
            </w:r>
          </w:p>
        </w:tc>
        <w:tc>
          <w:tcPr>
            <w:tcW w:w="2160" w:type="dxa"/>
          </w:tcPr>
          <w:p w14:paraId="353517C8">
            <w:r>
              <w:rPr>
                <w:rFonts w:ascii="微软雅黑" w:hAnsi="微软雅黑"/>
                <w:sz w:val="20"/>
              </w:rPr>
              <w:t>/api/v1/skills</w:t>
            </w:r>
          </w:p>
        </w:tc>
        <w:tc>
          <w:tcPr>
            <w:tcW w:w="2160" w:type="dxa"/>
          </w:tcPr>
          <w:p w14:paraId="6FBFD089">
            <w:r>
              <w:rPr>
                <w:rFonts w:ascii="微软雅黑" w:hAnsi="微软雅黑"/>
                <w:sz w:val="20"/>
              </w:rPr>
              <w:t>获取技能列表</w:t>
            </w:r>
          </w:p>
        </w:tc>
        <w:tc>
          <w:tcPr>
            <w:tcW w:w="2160" w:type="dxa"/>
          </w:tcPr>
          <w:p w14:paraId="627BB7B5">
            <w:r>
              <w:rPr>
                <w:rFonts w:ascii="微软雅黑" w:hAnsi="微软雅黑"/>
                <w:sz w:val="20"/>
              </w:rPr>
              <w:t>psid + sign</w:t>
            </w:r>
          </w:p>
        </w:tc>
      </w:tr>
      <w:tr w14:paraId="0D33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5FA"/>
          </w:tcPr>
          <w:p w14:paraId="0E3A2736">
            <w:r>
              <w:rPr>
                <w:rFonts w:ascii="微软雅黑" w:hAnsi="微软雅黑"/>
                <w:sz w:val="20"/>
              </w:rPr>
              <w:t>GET</w:t>
            </w:r>
          </w:p>
        </w:tc>
        <w:tc>
          <w:tcPr>
            <w:tcW w:w="2160" w:type="dxa"/>
            <w:shd w:val="clear" w:color="auto" w:fill="F0F5FA"/>
          </w:tcPr>
          <w:p w14:paraId="7C2FF375">
            <w:r>
              <w:rPr>
                <w:rFonts w:ascii="微软雅黑" w:hAnsi="微软雅黑"/>
                <w:sz w:val="20"/>
              </w:rPr>
              <w:t>/api/v1/skills/{skill_id}</w:t>
            </w:r>
          </w:p>
        </w:tc>
        <w:tc>
          <w:tcPr>
            <w:tcW w:w="2160" w:type="dxa"/>
            <w:shd w:val="clear" w:color="auto" w:fill="F0F5FA"/>
          </w:tcPr>
          <w:p w14:paraId="15CC1CA3">
            <w:r>
              <w:rPr>
                <w:rFonts w:ascii="微软雅黑" w:hAnsi="微软雅黑"/>
                <w:sz w:val="20"/>
              </w:rPr>
              <w:t>获取技能详情</w:t>
            </w:r>
          </w:p>
        </w:tc>
        <w:tc>
          <w:tcPr>
            <w:tcW w:w="2160" w:type="dxa"/>
            <w:shd w:val="clear" w:color="auto" w:fill="F0F5FA"/>
          </w:tcPr>
          <w:p w14:paraId="05688783">
            <w:r>
              <w:rPr>
                <w:rFonts w:ascii="微软雅黑" w:hAnsi="微软雅黑"/>
                <w:sz w:val="20"/>
              </w:rPr>
              <w:t>psid + sign</w:t>
            </w:r>
          </w:p>
        </w:tc>
      </w:tr>
      <w:tr w14:paraId="5A67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77A9AB">
            <w:r>
              <w:rPr>
                <w:rFonts w:ascii="微软雅黑" w:hAnsi="微软雅黑"/>
                <w:sz w:val="20"/>
              </w:rPr>
              <w:t>GET</w:t>
            </w:r>
          </w:p>
        </w:tc>
        <w:tc>
          <w:tcPr>
            <w:tcW w:w="2160" w:type="dxa"/>
          </w:tcPr>
          <w:p w14:paraId="3C163560">
            <w:r>
              <w:rPr>
                <w:rFonts w:ascii="微软雅黑" w:hAnsi="微软雅黑"/>
                <w:sz w:val="20"/>
              </w:rPr>
              <w:t>/api/v1/skills/{skill_id}/download</w:t>
            </w:r>
          </w:p>
        </w:tc>
        <w:tc>
          <w:tcPr>
            <w:tcW w:w="2160" w:type="dxa"/>
          </w:tcPr>
          <w:p w14:paraId="6C956039">
            <w:r>
              <w:rPr>
                <w:rFonts w:ascii="微软雅黑" w:hAnsi="微软雅黑"/>
                <w:sz w:val="20"/>
              </w:rPr>
              <w:t>下载技能包</w:t>
            </w:r>
          </w:p>
        </w:tc>
        <w:tc>
          <w:tcPr>
            <w:tcW w:w="2160" w:type="dxa"/>
          </w:tcPr>
          <w:p w14:paraId="1EAA9906">
            <w:r>
              <w:rPr>
                <w:rFonts w:ascii="微软雅黑" w:hAnsi="微软雅黑"/>
                <w:sz w:val="20"/>
              </w:rPr>
              <w:t>psid + sign + version</w:t>
            </w:r>
          </w:p>
        </w:tc>
      </w:tr>
    </w:tbl>
    <w:p w14:paraId="7DEE5372"/>
    <w:p w14:paraId="5921D349">
      <w:r>
        <w:rPr>
          <w:rFonts w:ascii="微软雅黑" w:hAnsi="微软雅黑"/>
          <w:b/>
          <w:sz w:val="22"/>
        </w:rPr>
        <w:t>权限规则：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85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5B88ADE3">
            <w:r>
              <w:rPr>
                <w:rFonts w:ascii="微软雅黑" w:hAnsi="微软雅黑"/>
                <w:b/>
                <w:color w:val="FFFFFF"/>
                <w:sz w:val="20"/>
              </w:rPr>
              <w:t>技能类型</w:t>
            </w:r>
          </w:p>
        </w:tc>
        <w:tc>
          <w:tcPr>
            <w:tcW w:w="2880" w:type="dxa"/>
            <w:shd w:val="clear" w:color="auto" w:fill="2E5C8A"/>
          </w:tcPr>
          <w:p w14:paraId="3DAE37DC">
            <w:r>
              <w:rPr>
                <w:rFonts w:ascii="微软雅黑" w:hAnsi="微软雅黑"/>
                <w:b/>
                <w:color w:val="FFFFFF"/>
                <w:sz w:val="20"/>
              </w:rPr>
              <w:t>可见性</w:t>
            </w:r>
          </w:p>
        </w:tc>
        <w:tc>
          <w:tcPr>
            <w:tcW w:w="2880" w:type="dxa"/>
            <w:shd w:val="clear" w:color="auto" w:fill="2E5C8A"/>
          </w:tcPr>
          <w:p w14:paraId="43334516">
            <w:r>
              <w:rPr>
                <w:rFonts w:ascii="微软雅黑" w:hAnsi="微软雅黑"/>
                <w:b/>
                <w:color w:val="FFFFFF"/>
                <w:sz w:val="20"/>
              </w:rPr>
              <w:t>下载权限</w:t>
            </w:r>
          </w:p>
        </w:tc>
      </w:tr>
      <w:tr w14:paraId="2374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A4A5DC">
            <w:r>
              <w:rPr>
                <w:rFonts w:ascii="微软雅黑" w:hAnsi="微软雅黑"/>
                <w:sz w:val="20"/>
              </w:rPr>
              <w:t>公共技能 (public)</w:t>
            </w:r>
          </w:p>
        </w:tc>
        <w:tc>
          <w:tcPr>
            <w:tcW w:w="2880" w:type="dxa"/>
          </w:tcPr>
          <w:p w14:paraId="45CA225C">
            <w:r>
              <w:rPr>
                <w:rFonts w:ascii="微软雅黑" w:hAnsi="微软雅黑"/>
                <w:sz w:val="20"/>
              </w:rPr>
              <w:t>所有 psid 均可查看</w:t>
            </w:r>
          </w:p>
        </w:tc>
        <w:tc>
          <w:tcPr>
            <w:tcW w:w="2880" w:type="dxa"/>
          </w:tcPr>
          <w:p w14:paraId="1F1B0E40">
            <w:r>
              <w:rPr>
                <w:rFonts w:ascii="微软雅黑" w:hAnsi="微软雅黑"/>
                <w:sz w:val="20"/>
              </w:rPr>
              <w:t>不支持下载</w:t>
            </w:r>
          </w:p>
        </w:tc>
      </w:tr>
      <w:tr w14:paraId="450E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C336413">
            <w:r>
              <w:rPr>
                <w:rFonts w:ascii="微软雅黑" w:hAnsi="微软雅黑"/>
                <w:sz w:val="20"/>
              </w:rPr>
              <w:t>自定义技能 (custom)</w:t>
            </w:r>
          </w:p>
        </w:tc>
        <w:tc>
          <w:tcPr>
            <w:tcW w:w="2880" w:type="dxa"/>
            <w:shd w:val="clear" w:color="auto" w:fill="F0F5FA"/>
          </w:tcPr>
          <w:p w14:paraId="2DE2130E">
            <w:r>
              <w:rPr>
                <w:rFonts w:ascii="微软雅黑" w:hAnsi="微软雅黑"/>
                <w:sz w:val="20"/>
              </w:rPr>
              <w:t>所有者及被共享用户可查看</w:t>
            </w:r>
          </w:p>
        </w:tc>
        <w:tc>
          <w:tcPr>
            <w:tcW w:w="2880" w:type="dxa"/>
            <w:shd w:val="clear" w:color="auto" w:fill="F0F5FA"/>
          </w:tcPr>
          <w:p w14:paraId="7F9483FB">
            <w:r>
              <w:rPr>
                <w:rFonts w:ascii="微软雅黑" w:hAnsi="微软雅黑"/>
                <w:sz w:val="20"/>
              </w:rPr>
              <w:t>所有者及被共享用户可下载</w:t>
            </w:r>
          </w:p>
        </w:tc>
      </w:tr>
    </w:tbl>
    <w:p w14:paraId="416410E4"/>
    <w:p w14:paraId="7823A35B">
      <w:r>
        <w:rPr>
          <w:rFonts w:ascii="微软雅黑" w:hAnsi="微软雅黑"/>
          <w:sz w:val="22"/>
        </w:rPr>
        <w:t>注意：公共技能随产品发布，不提供对外下载。</w:t>
      </w:r>
    </w:p>
    <w:p w14:paraId="128C22F6">
      <w:pPr>
        <w:pStyle w:val="3"/>
        <w:spacing w:before="360" w:after="160"/>
      </w:pPr>
      <w:r>
        <w:rPr>
          <w:rFonts w:ascii="微软雅黑" w:hAnsi="微软雅黑"/>
          <w:color w:val="1F3A5F"/>
        </w:rPr>
        <w:t>4. 接口详情</w:t>
      </w:r>
    </w:p>
    <w:p w14:paraId="17CC697D">
      <w:pPr>
        <w:pStyle w:val="4"/>
        <w:spacing w:before="240" w:after="120"/>
      </w:pPr>
      <w:r>
        <w:rPr>
          <w:rFonts w:ascii="微软雅黑" w:hAnsi="微软雅黑"/>
          <w:color w:val="2E5C8A"/>
        </w:rPr>
        <w:t>4.1 GET /api/v1/skills — 获取技能列表</w:t>
      </w:r>
    </w:p>
    <w:p w14:paraId="5EC6DFC7">
      <w:r>
        <w:rPr>
          <w:rFonts w:ascii="微软雅黑" w:hAnsi="微软雅黑"/>
          <w:sz w:val="22"/>
        </w:rPr>
        <w:t>返回当前 psid 可见的所有技能列表，包括：</w:t>
      </w:r>
    </w:p>
    <w:p w14:paraId="7419CE4A">
      <w:pPr>
        <w:pStyle w:val="16"/>
        <w:ind w:left="432"/>
      </w:pPr>
      <w:r>
        <w:rPr>
          <w:rFonts w:ascii="微软雅黑" w:hAnsi="微软雅黑"/>
          <w:sz w:val="22"/>
        </w:rPr>
        <w:t>所有公共技能（不论 psid）</w:t>
      </w:r>
    </w:p>
    <w:p w14:paraId="3084AF30">
      <w:pPr>
        <w:pStyle w:val="16"/>
        <w:ind w:left="432"/>
      </w:pPr>
      <w:r>
        <w:rPr>
          <w:rFonts w:ascii="微软雅黑" w:hAnsi="微软雅黑"/>
          <w:sz w:val="22"/>
        </w:rPr>
        <w:t>当前 psid 用户拥有的自定义技能</w:t>
      </w:r>
    </w:p>
    <w:p w14:paraId="71737615">
      <w:pPr>
        <w:pStyle w:val="16"/>
        <w:ind w:left="432"/>
      </w:pPr>
      <w:r>
        <w:rPr>
          <w:rFonts w:ascii="微软雅黑" w:hAnsi="微软雅黑"/>
          <w:sz w:val="22"/>
        </w:rPr>
        <w:t>被共享给该用户的自定义技能</w:t>
      </w:r>
    </w:p>
    <w:p w14:paraId="3D4C537E">
      <w:pPr>
        <w:pStyle w:val="5"/>
        <w:spacing w:before="160" w:after="80"/>
      </w:pPr>
      <w:r>
        <w:rPr>
          <w:rFonts w:ascii="微软雅黑" w:hAnsi="微软雅黑"/>
          <w:color w:val="3F6FA0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8A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5C8A"/>
          </w:tcPr>
          <w:p w14:paraId="2CF87C31">
            <w:r>
              <w:rPr>
                <w:rFonts w:ascii="微软雅黑" w:hAnsi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1728" w:type="dxa"/>
            <w:shd w:val="clear" w:color="auto" w:fill="2E5C8A"/>
          </w:tcPr>
          <w:p w14:paraId="0DB8B8AC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728" w:type="dxa"/>
            <w:shd w:val="clear" w:color="auto" w:fill="2E5C8A"/>
          </w:tcPr>
          <w:p w14:paraId="6CACBAF2">
            <w:r>
              <w:rPr>
                <w:rFonts w:ascii="微软雅黑" w:hAnsi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1728" w:type="dxa"/>
            <w:shd w:val="clear" w:color="auto" w:fill="2E5C8A"/>
          </w:tcPr>
          <w:p w14:paraId="57F7D7EA">
            <w:r>
              <w:rPr>
                <w:rFonts w:ascii="微软雅黑" w:hAnsi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2E5C8A"/>
          </w:tcPr>
          <w:p w14:paraId="0F7EADEB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6799B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1151D4">
            <w:r>
              <w:rPr>
                <w:rFonts w:ascii="微软雅黑" w:hAnsi="微软雅黑"/>
                <w:sz w:val="20"/>
              </w:rPr>
              <w:t>psid</w:t>
            </w:r>
          </w:p>
        </w:tc>
        <w:tc>
          <w:tcPr>
            <w:tcW w:w="1728" w:type="dxa"/>
          </w:tcPr>
          <w:p w14:paraId="2C5C905D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</w:tcPr>
          <w:p w14:paraId="4B6B51EE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</w:tcPr>
          <w:p w14:paraId="6BFE8E68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</w:tcPr>
          <w:p w14:paraId="345A4481">
            <w:r>
              <w:rPr>
                <w:rFonts w:ascii="微软雅黑" w:hAnsi="微软雅黑"/>
                <w:sz w:val="20"/>
              </w:rPr>
              <w:t>用户标识符（完整邮箱 / 邮箱前缀 / SSO 账号）</w:t>
            </w:r>
          </w:p>
        </w:tc>
      </w:tr>
      <w:tr w14:paraId="6A23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5FA"/>
          </w:tcPr>
          <w:p w14:paraId="4068C4AE">
            <w:r>
              <w:rPr>
                <w:rFonts w:ascii="微软雅黑" w:hAnsi="微软雅黑"/>
                <w:sz w:val="20"/>
              </w:rPr>
              <w:t>sign</w:t>
            </w:r>
          </w:p>
        </w:tc>
        <w:tc>
          <w:tcPr>
            <w:tcW w:w="1728" w:type="dxa"/>
            <w:shd w:val="clear" w:color="auto" w:fill="F0F5FA"/>
          </w:tcPr>
          <w:p w14:paraId="38FB0BDC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  <w:shd w:val="clear" w:color="auto" w:fill="F0F5FA"/>
          </w:tcPr>
          <w:p w14:paraId="7E7C9285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  <w:shd w:val="clear" w:color="auto" w:fill="F0F5FA"/>
          </w:tcPr>
          <w:p w14:paraId="79C5C774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  <w:shd w:val="clear" w:color="auto" w:fill="F0F5FA"/>
          </w:tcPr>
          <w:p w14:paraId="43F18C1A">
            <w:r>
              <w:rPr>
                <w:rFonts w:ascii="微软雅黑" w:hAnsi="微软雅黑"/>
                <w:sz w:val="20"/>
              </w:rPr>
              <w:t>Base64 编码的签名串</w:t>
            </w:r>
          </w:p>
        </w:tc>
      </w:tr>
    </w:tbl>
    <w:p w14:paraId="70E61ECF"/>
    <w:p w14:paraId="3F381717">
      <w:pPr>
        <w:pStyle w:val="5"/>
        <w:spacing w:before="160" w:after="80"/>
      </w:pPr>
      <w:r>
        <w:rPr>
          <w:rFonts w:ascii="微软雅黑" w:hAnsi="微软雅黑"/>
          <w:color w:val="3F6FA0"/>
        </w:rPr>
        <w:t>请求示例</w:t>
      </w:r>
    </w:p>
    <w:p w14:paraId="097273FB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curl -X GET "https://deerflow.example.com/api/v1/skills?psid=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&amp;sign=dGVzdEBleGFt..."</w:t>
      </w:r>
    </w:p>
    <w:p w14:paraId="66DBC7FB">
      <w:pPr>
        <w:pStyle w:val="5"/>
        <w:spacing w:before="160" w:after="80"/>
      </w:pPr>
      <w:r>
        <w:rPr>
          <w:rFonts w:ascii="微软雅黑" w:hAnsi="微软雅黑"/>
          <w:color w:val="3F6FA0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27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15478253"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2880" w:type="dxa"/>
            <w:shd w:val="clear" w:color="auto" w:fill="2E5C8A"/>
          </w:tcPr>
          <w:p w14:paraId="2BB35603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2E5C8A"/>
          </w:tcPr>
          <w:p w14:paraId="7F416E02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47E5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286D08">
            <w:r>
              <w:rPr>
                <w:rFonts w:ascii="微软雅黑" w:hAnsi="微软雅黑"/>
                <w:sz w:val="20"/>
              </w:rPr>
              <w:t>request_id</w:t>
            </w:r>
          </w:p>
        </w:tc>
        <w:tc>
          <w:tcPr>
            <w:tcW w:w="2880" w:type="dxa"/>
          </w:tcPr>
          <w:p w14:paraId="29CCBCC2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4AC0216A">
            <w:r>
              <w:rPr>
                <w:rFonts w:ascii="微软雅黑" w:hAnsi="微软雅黑"/>
                <w:sz w:val="20"/>
              </w:rPr>
              <w:t>请求追踪ID</w:t>
            </w:r>
          </w:p>
        </w:tc>
      </w:tr>
      <w:tr w14:paraId="046C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8EE6F1D">
            <w:r>
              <w:rPr>
                <w:rFonts w:ascii="微软雅黑" w:hAnsi="微软雅黑"/>
                <w:sz w:val="20"/>
              </w:rPr>
              <w:t>total</w:t>
            </w:r>
          </w:p>
        </w:tc>
        <w:tc>
          <w:tcPr>
            <w:tcW w:w="2880" w:type="dxa"/>
            <w:shd w:val="clear" w:color="auto" w:fill="F0F5FA"/>
          </w:tcPr>
          <w:p w14:paraId="1E35ACF6">
            <w:r>
              <w:rPr>
                <w:rFonts w:ascii="微软雅黑" w:hAnsi="微软雅黑"/>
                <w:sz w:val="20"/>
              </w:rPr>
              <w:t>integer</w:t>
            </w:r>
          </w:p>
        </w:tc>
        <w:tc>
          <w:tcPr>
            <w:tcW w:w="2880" w:type="dxa"/>
            <w:shd w:val="clear" w:color="auto" w:fill="F0F5FA"/>
          </w:tcPr>
          <w:p w14:paraId="4B79E287">
            <w:r>
              <w:rPr>
                <w:rFonts w:ascii="微软雅黑" w:hAnsi="微软雅黑"/>
                <w:sz w:val="20"/>
              </w:rPr>
              <w:t>技能总数</w:t>
            </w:r>
          </w:p>
        </w:tc>
      </w:tr>
      <w:tr w14:paraId="6AE2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80458F">
            <w:r>
              <w:rPr>
                <w:rFonts w:ascii="微软雅黑" w:hAnsi="微软雅黑"/>
                <w:sz w:val="20"/>
              </w:rPr>
              <w:t>skills</w:t>
            </w:r>
          </w:p>
        </w:tc>
        <w:tc>
          <w:tcPr>
            <w:tcW w:w="2880" w:type="dxa"/>
          </w:tcPr>
          <w:p w14:paraId="16AC3B0C"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w="2880" w:type="dxa"/>
          </w:tcPr>
          <w:p w14:paraId="1D9BF8BE">
            <w:r>
              <w:rPr>
                <w:rFonts w:ascii="微软雅黑" w:hAnsi="微软雅黑"/>
                <w:sz w:val="20"/>
              </w:rPr>
              <w:t>技能摘要列表</w:t>
            </w:r>
          </w:p>
        </w:tc>
      </w:tr>
      <w:tr w14:paraId="040C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EE89FD8">
            <w:r>
              <w:rPr>
                <w:rFonts w:ascii="微软雅黑" w:hAnsi="微软雅黑"/>
                <w:sz w:val="20"/>
              </w:rPr>
              <w:t>skills[].skill_id</w:t>
            </w:r>
          </w:p>
        </w:tc>
        <w:tc>
          <w:tcPr>
            <w:tcW w:w="2880" w:type="dxa"/>
            <w:shd w:val="clear" w:color="auto" w:fill="F0F5FA"/>
          </w:tcPr>
          <w:p w14:paraId="14F44A79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880" w:type="dxa"/>
            <w:shd w:val="clear" w:color="auto" w:fill="F0F5FA"/>
          </w:tcPr>
          <w:p w14:paraId="0D13F4A2">
            <w:r>
              <w:rPr>
                <w:rFonts w:ascii="微软雅黑" w:hAnsi="微软雅黑"/>
                <w:sz w:val="20"/>
              </w:rPr>
              <w:t>技能唯一标识</w:t>
            </w:r>
          </w:p>
        </w:tc>
      </w:tr>
      <w:tr w14:paraId="738C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AFC531">
            <w:r>
              <w:rPr>
                <w:rFonts w:ascii="微软雅黑" w:hAnsi="微软雅黑"/>
                <w:sz w:val="20"/>
              </w:rPr>
              <w:t>skills[].name</w:t>
            </w:r>
          </w:p>
        </w:tc>
        <w:tc>
          <w:tcPr>
            <w:tcW w:w="2880" w:type="dxa"/>
          </w:tcPr>
          <w:p w14:paraId="775640D9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880" w:type="dxa"/>
          </w:tcPr>
          <w:p w14:paraId="294175D2">
            <w:r>
              <w:rPr>
                <w:rFonts w:ascii="微软雅黑" w:hAnsi="微软雅黑"/>
                <w:sz w:val="20"/>
              </w:rPr>
              <w:t>技能名称</w:t>
            </w:r>
          </w:p>
        </w:tc>
      </w:tr>
      <w:tr w14:paraId="7B70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3E1236E8">
            <w:r>
              <w:rPr>
                <w:rFonts w:ascii="微软雅黑" w:hAnsi="微软雅黑"/>
                <w:sz w:val="20"/>
              </w:rPr>
              <w:t>skills[].description</w:t>
            </w:r>
          </w:p>
        </w:tc>
        <w:tc>
          <w:tcPr>
            <w:tcW w:w="2880" w:type="dxa"/>
            <w:shd w:val="clear" w:color="auto" w:fill="F0F5FA"/>
          </w:tcPr>
          <w:p w14:paraId="0DF9169B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880" w:type="dxa"/>
            <w:shd w:val="clear" w:color="auto" w:fill="F0F5FA"/>
          </w:tcPr>
          <w:p w14:paraId="78ABED81">
            <w:r>
              <w:rPr>
                <w:rFonts w:ascii="微软雅黑" w:hAnsi="微软雅黑"/>
                <w:sz w:val="20"/>
              </w:rPr>
              <w:t>技能描述</w:t>
            </w:r>
          </w:p>
        </w:tc>
      </w:tr>
      <w:tr w14:paraId="2838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F3B7D7">
            <w:r>
              <w:rPr>
                <w:rFonts w:ascii="微软雅黑" w:hAnsi="微软雅黑"/>
                <w:sz w:val="20"/>
              </w:rPr>
              <w:t>skills[].display_name</w:t>
            </w:r>
          </w:p>
        </w:tc>
        <w:tc>
          <w:tcPr>
            <w:tcW w:w="2880" w:type="dxa"/>
          </w:tcPr>
          <w:p w14:paraId="35FDD560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07E62C5D">
            <w:r>
              <w:rPr>
                <w:rFonts w:ascii="微软雅黑" w:hAnsi="微软雅黑"/>
                <w:sz w:val="20"/>
              </w:rPr>
              <w:t>显示名称</w:t>
            </w:r>
          </w:p>
        </w:tc>
      </w:tr>
      <w:tr w14:paraId="70ED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1AF0000">
            <w:r>
              <w:rPr>
                <w:rFonts w:ascii="微软雅黑" w:hAnsi="微软雅黑"/>
                <w:sz w:val="20"/>
              </w:rPr>
              <w:t>skills[].description_zh</w:t>
            </w:r>
          </w:p>
        </w:tc>
        <w:tc>
          <w:tcPr>
            <w:tcW w:w="2880" w:type="dxa"/>
            <w:shd w:val="clear" w:color="auto" w:fill="F0F5FA"/>
          </w:tcPr>
          <w:p w14:paraId="13D5AFE2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  <w:shd w:val="clear" w:color="auto" w:fill="F0F5FA"/>
          </w:tcPr>
          <w:p w14:paraId="2CEA7DA6">
            <w:r>
              <w:rPr>
                <w:rFonts w:ascii="微软雅黑" w:hAnsi="微软雅黑"/>
                <w:sz w:val="20"/>
              </w:rPr>
              <w:t>中文描述</w:t>
            </w:r>
          </w:p>
        </w:tc>
      </w:tr>
      <w:tr w14:paraId="70F3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FC77C1">
            <w:r>
              <w:rPr>
                <w:rFonts w:ascii="微软雅黑" w:hAnsi="微软雅黑"/>
                <w:sz w:val="20"/>
              </w:rPr>
              <w:t>skills[].category</w:t>
            </w:r>
          </w:p>
        </w:tc>
        <w:tc>
          <w:tcPr>
            <w:tcW w:w="2880" w:type="dxa"/>
          </w:tcPr>
          <w:p w14:paraId="72D319CA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880" w:type="dxa"/>
          </w:tcPr>
          <w:p w14:paraId="21B02219">
            <w:r>
              <w:rPr>
                <w:rFonts w:ascii="微软雅黑" w:hAnsi="微软雅黑"/>
                <w:sz w:val="20"/>
              </w:rPr>
              <w:t>public 或 custom</w:t>
            </w:r>
          </w:p>
        </w:tc>
      </w:tr>
      <w:tr w14:paraId="525C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7EBE6AE9">
            <w:r>
              <w:rPr>
                <w:rFonts w:ascii="微软雅黑" w:hAnsi="微软雅黑"/>
                <w:sz w:val="20"/>
              </w:rPr>
              <w:t>skills[].version</w:t>
            </w:r>
          </w:p>
        </w:tc>
        <w:tc>
          <w:tcPr>
            <w:tcW w:w="2880" w:type="dxa"/>
            <w:shd w:val="clear" w:color="auto" w:fill="F0F5FA"/>
          </w:tcPr>
          <w:p w14:paraId="26DC9754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  <w:shd w:val="clear" w:color="auto" w:fill="F0F5FA"/>
          </w:tcPr>
          <w:p w14:paraId="4A9F77F2">
            <w:r>
              <w:rPr>
                <w:rFonts w:ascii="微软雅黑" w:hAnsi="微软雅黑"/>
                <w:sz w:val="20"/>
              </w:rPr>
              <w:t>最新版本号（仅自定义技能）</w:t>
            </w:r>
          </w:p>
        </w:tc>
      </w:tr>
      <w:tr w14:paraId="1D7D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240074">
            <w:r>
              <w:rPr>
                <w:rFonts w:ascii="微软雅黑" w:hAnsi="微软雅黑"/>
                <w:sz w:val="20"/>
              </w:rPr>
              <w:t>skills[].shared</w:t>
            </w:r>
          </w:p>
        </w:tc>
        <w:tc>
          <w:tcPr>
            <w:tcW w:w="2880" w:type="dxa"/>
          </w:tcPr>
          <w:p w14:paraId="2B9747DA">
            <w:r>
              <w:rPr>
                <w:rFonts w:ascii="微软雅黑" w:hAnsi="微软雅黑"/>
                <w:sz w:val="20"/>
              </w:rPr>
              <w:t>boolean</w:t>
            </w:r>
          </w:p>
        </w:tc>
        <w:tc>
          <w:tcPr>
            <w:tcW w:w="2880" w:type="dxa"/>
          </w:tcPr>
          <w:p w14:paraId="13041E35">
            <w:r>
              <w:rPr>
                <w:rFonts w:ascii="微软雅黑" w:hAnsi="微软雅黑"/>
                <w:sz w:val="20"/>
              </w:rPr>
              <w:t>是否为被共享的技能</w:t>
            </w:r>
          </w:p>
        </w:tc>
      </w:tr>
    </w:tbl>
    <w:p w14:paraId="00455CBD"/>
    <w:p w14:paraId="2C9691FA">
      <w:pPr>
        <w:pStyle w:val="5"/>
        <w:spacing w:before="160" w:after="80"/>
      </w:pPr>
      <w:r>
        <w:rPr>
          <w:rFonts w:ascii="微软雅黑" w:hAnsi="微软雅黑"/>
          <w:color w:val="3F6FA0"/>
        </w:rPr>
        <w:t>响应示例 (200 OK)</w:t>
      </w:r>
    </w:p>
    <w:p w14:paraId="3F435414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"request_id": "req-abc123",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"total": 3,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"skills": [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"skill_id": "data-analysis",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"name": "data-analysis",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"description": "数据分析技能",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"category": "public",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"version": "req_xxxxxxxxxxxxxxxxxxxxxxxxxxxxxxxx",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"shared": false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"skill_id": "my-custom-skill",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"name": "my-custom-skill",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"description": "我的自定义技能",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"category": "custom",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"version": "v2",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"shared": false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"skill_id": "shared-skill",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"name": "shared-skill",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"description": "别人共享给我的技能",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"category": "custom",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"version": "v1",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"shared": true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]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7C559BE0">
      <w:pPr>
        <w:pStyle w:val="4"/>
        <w:spacing w:before="240" w:after="120"/>
      </w:pPr>
      <w:r>
        <w:rPr>
          <w:rFonts w:ascii="微软雅黑" w:hAnsi="微软雅黑"/>
          <w:color w:val="2E5C8A"/>
        </w:rPr>
        <w:t>4.2 GET /api/v1/skills/{skill_id} — 获取技能详情</w:t>
      </w:r>
    </w:p>
    <w:p w14:paraId="455F682B">
      <w:r>
        <w:rPr>
          <w:rFonts w:ascii="微软雅黑" w:hAnsi="微软雅黑"/>
          <w:sz w:val="22"/>
        </w:rPr>
        <w:t>获取指定技能的详细信息，包括版本历史列表和各版本的下载链接。</w:t>
      </w:r>
    </w:p>
    <w:p w14:paraId="04B8025A">
      <w:pPr>
        <w:pStyle w:val="5"/>
        <w:spacing w:before="160" w:after="80"/>
      </w:pPr>
      <w:r>
        <w:rPr>
          <w:rFonts w:ascii="微软雅黑" w:hAnsi="微软雅黑"/>
          <w:color w:val="3F6FA0"/>
        </w:rPr>
        <w:t>路径参数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EC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E5C8A"/>
          </w:tcPr>
          <w:p w14:paraId="0F63E5D9">
            <w:r>
              <w:rPr>
                <w:rFonts w:ascii="微软雅黑" w:hAnsi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160" w:type="dxa"/>
            <w:shd w:val="clear" w:color="auto" w:fill="2E5C8A"/>
          </w:tcPr>
          <w:p w14:paraId="17AD84DD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2E5C8A"/>
          </w:tcPr>
          <w:p w14:paraId="63AC961A">
            <w:r>
              <w:rPr>
                <w:rFonts w:ascii="微软雅黑" w:hAnsi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2E5C8A"/>
          </w:tcPr>
          <w:p w14:paraId="15BC7B42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0429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DC932E">
            <w:r>
              <w:rPr>
                <w:rFonts w:ascii="微软雅黑" w:hAnsi="微软雅黑"/>
                <w:sz w:val="20"/>
              </w:rPr>
              <w:t>skill_id</w:t>
            </w:r>
          </w:p>
        </w:tc>
        <w:tc>
          <w:tcPr>
            <w:tcW w:w="2160" w:type="dxa"/>
          </w:tcPr>
          <w:p w14:paraId="4731E91A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160" w:type="dxa"/>
          </w:tcPr>
          <w:p w14:paraId="59A9FEDE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2160" w:type="dxa"/>
          </w:tcPr>
          <w:p w14:paraId="575D75F3">
            <w:r>
              <w:rPr>
                <w:rFonts w:ascii="微软雅黑" w:hAnsi="微软雅黑"/>
                <w:sz w:val="20"/>
              </w:rPr>
              <w:t>技能唯一标识</w:t>
            </w:r>
          </w:p>
        </w:tc>
      </w:tr>
    </w:tbl>
    <w:p w14:paraId="3EA78166"/>
    <w:p w14:paraId="5FD0E262">
      <w:pPr>
        <w:pStyle w:val="5"/>
        <w:spacing w:before="160" w:after="80"/>
      </w:pPr>
      <w:r>
        <w:rPr>
          <w:rFonts w:ascii="微软雅黑" w:hAnsi="微软雅黑"/>
          <w:color w:val="3F6FA0"/>
        </w:rPr>
        <w:t>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E0F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5C8A"/>
          </w:tcPr>
          <w:p w14:paraId="75894025">
            <w:r>
              <w:rPr>
                <w:rFonts w:ascii="微软雅黑" w:hAnsi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1728" w:type="dxa"/>
            <w:shd w:val="clear" w:color="auto" w:fill="2E5C8A"/>
          </w:tcPr>
          <w:p w14:paraId="578A6900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728" w:type="dxa"/>
            <w:shd w:val="clear" w:color="auto" w:fill="2E5C8A"/>
          </w:tcPr>
          <w:p w14:paraId="60FB2079">
            <w:r>
              <w:rPr>
                <w:rFonts w:ascii="微软雅黑" w:hAnsi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1728" w:type="dxa"/>
            <w:shd w:val="clear" w:color="auto" w:fill="2E5C8A"/>
          </w:tcPr>
          <w:p w14:paraId="5D597B8F">
            <w:r>
              <w:rPr>
                <w:rFonts w:ascii="微软雅黑" w:hAnsi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2E5C8A"/>
          </w:tcPr>
          <w:p w14:paraId="704D8239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7E943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FD3BFA">
            <w:r>
              <w:rPr>
                <w:rFonts w:ascii="微软雅黑" w:hAnsi="微软雅黑"/>
                <w:sz w:val="20"/>
              </w:rPr>
              <w:t>psid</w:t>
            </w:r>
          </w:p>
        </w:tc>
        <w:tc>
          <w:tcPr>
            <w:tcW w:w="1728" w:type="dxa"/>
          </w:tcPr>
          <w:p w14:paraId="162BFC8C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</w:tcPr>
          <w:p w14:paraId="7951EB2F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</w:tcPr>
          <w:p w14:paraId="51492FBE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</w:tcPr>
          <w:p w14:paraId="42B16D78">
            <w:r>
              <w:rPr>
                <w:rFonts w:ascii="微软雅黑" w:hAnsi="微软雅黑"/>
                <w:sz w:val="20"/>
              </w:rPr>
              <w:t>用户标识符（完整邮箱 / 邮箱前缀 / SSO 账号）</w:t>
            </w:r>
          </w:p>
        </w:tc>
      </w:tr>
      <w:tr w14:paraId="56E3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5FA"/>
          </w:tcPr>
          <w:p w14:paraId="7338B254">
            <w:r>
              <w:rPr>
                <w:rFonts w:ascii="微软雅黑" w:hAnsi="微软雅黑"/>
                <w:sz w:val="20"/>
              </w:rPr>
              <w:t>sign</w:t>
            </w:r>
          </w:p>
        </w:tc>
        <w:tc>
          <w:tcPr>
            <w:tcW w:w="1728" w:type="dxa"/>
            <w:shd w:val="clear" w:color="auto" w:fill="F0F5FA"/>
          </w:tcPr>
          <w:p w14:paraId="5E350DA8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  <w:shd w:val="clear" w:color="auto" w:fill="F0F5FA"/>
          </w:tcPr>
          <w:p w14:paraId="2DA6F56F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  <w:shd w:val="clear" w:color="auto" w:fill="F0F5FA"/>
          </w:tcPr>
          <w:p w14:paraId="72CDE58A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  <w:shd w:val="clear" w:color="auto" w:fill="F0F5FA"/>
          </w:tcPr>
          <w:p w14:paraId="5CF6B15A">
            <w:r>
              <w:rPr>
                <w:rFonts w:ascii="微软雅黑" w:hAnsi="微软雅黑"/>
                <w:sz w:val="20"/>
              </w:rPr>
              <w:t>Base64 编码的签名串</w:t>
            </w:r>
          </w:p>
        </w:tc>
      </w:tr>
    </w:tbl>
    <w:p w14:paraId="48B84D95"/>
    <w:p w14:paraId="74D00DFD">
      <w:pPr>
        <w:pStyle w:val="5"/>
        <w:spacing w:before="160" w:after="80"/>
      </w:pPr>
      <w:r>
        <w:rPr>
          <w:rFonts w:ascii="微软雅黑" w:hAnsi="微软雅黑"/>
          <w:color w:val="3F6FA0"/>
        </w:rPr>
        <w:t>响应字段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17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5DE5832C"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2880" w:type="dxa"/>
            <w:shd w:val="clear" w:color="auto" w:fill="2E5C8A"/>
          </w:tcPr>
          <w:p w14:paraId="569F1E50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2E5C8A"/>
          </w:tcPr>
          <w:p w14:paraId="149383F7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1F85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4F014A">
            <w:r>
              <w:rPr>
                <w:rFonts w:ascii="微软雅黑" w:hAnsi="微软雅黑"/>
                <w:sz w:val="20"/>
              </w:rPr>
              <w:t>request_id</w:t>
            </w:r>
          </w:p>
        </w:tc>
        <w:tc>
          <w:tcPr>
            <w:tcW w:w="2880" w:type="dxa"/>
          </w:tcPr>
          <w:p w14:paraId="1FAAC70E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4706C99C">
            <w:r>
              <w:rPr>
                <w:rFonts w:ascii="微软雅黑" w:hAnsi="微软雅黑"/>
                <w:sz w:val="20"/>
              </w:rPr>
              <w:t>请求追踪ID</w:t>
            </w:r>
          </w:p>
        </w:tc>
      </w:tr>
      <w:tr w14:paraId="5763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631A9025">
            <w:r>
              <w:rPr>
                <w:rFonts w:ascii="微软雅黑" w:hAnsi="微软雅黑"/>
                <w:sz w:val="20"/>
              </w:rPr>
              <w:t>skill</w:t>
            </w:r>
          </w:p>
        </w:tc>
        <w:tc>
          <w:tcPr>
            <w:tcW w:w="2880" w:type="dxa"/>
            <w:shd w:val="clear" w:color="auto" w:fill="F0F5FA"/>
          </w:tcPr>
          <w:p w14:paraId="69809C70">
            <w:r>
              <w:rPr>
                <w:rFonts w:ascii="微软雅黑" w:hAnsi="微软雅黑"/>
                <w:sz w:val="20"/>
              </w:rPr>
              <w:t>object</w:t>
            </w:r>
          </w:p>
        </w:tc>
        <w:tc>
          <w:tcPr>
            <w:tcW w:w="2880" w:type="dxa"/>
            <w:shd w:val="clear" w:color="auto" w:fill="F0F5FA"/>
          </w:tcPr>
          <w:p w14:paraId="1615F3A1">
            <w:r>
              <w:rPr>
                <w:rFonts w:ascii="微软雅黑" w:hAnsi="微软雅黑"/>
                <w:sz w:val="20"/>
              </w:rPr>
              <w:t>技能摘要对象（同列表接口）</w:t>
            </w:r>
          </w:p>
        </w:tc>
      </w:tr>
      <w:tr w14:paraId="212D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925997">
            <w:r>
              <w:rPr>
                <w:rFonts w:ascii="微软雅黑" w:hAnsi="微软雅黑"/>
                <w:sz w:val="20"/>
              </w:rPr>
              <w:t>skill.version</w:t>
            </w:r>
          </w:p>
        </w:tc>
        <w:tc>
          <w:tcPr>
            <w:tcW w:w="2880" w:type="dxa"/>
          </w:tcPr>
          <w:p w14:paraId="48017ABE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51F3C9E5">
            <w:r>
              <w:rPr>
                <w:rFonts w:ascii="微软雅黑" w:hAnsi="微软雅黑"/>
                <w:sz w:val="20"/>
              </w:rPr>
              <w:t>最新版本号</w:t>
            </w:r>
          </w:p>
        </w:tc>
      </w:tr>
      <w:tr w14:paraId="62E2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05203D84">
            <w:r>
              <w:rPr>
                <w:rFonts w:ascii="微软雅黑" w:hAnsi="微软雅黑"/>
                <w:sz w:val="20"/>
              </w:rPr>
              <w:t>versions</w:t>
            </w:r>
          </w:p>
        </w:tc>
        <w:tc>
          <w:tcPr>
            <w:tcW w:w="2880" w:type="dxa"/>
            <w:shd w:val="clear" w:color="auto" w:fill="F0F5FA"/>
          </w:tcPr>
          <w:p w14:paraId="352F6B40"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w="2880" w:type="dxa"/>
            <w:shd w:val="clear" w:color="auto" w:fill="F0F5FA"/>
          </w:tcPr>
          <w:p w14:paraId="75E5DD46">
            <w:r>
              <w:rPr>
                <w:rFonts w:ascii="微软雅黑" w:hAnsi="微软雅黑"/>
                <w:sz w:val="20"/>
              </w:rPr>
              <w:t>版本列表（仅自定义技能）</w:t>
            </w:r>
          </w:p>
        </w:tc>
      </w:tr>
      <w:tr w14:paraId="1B586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335480">
            <w:r>
              <w:rPr>
                <w:rFonts w:ascii="微软雅黑" w:hAnsi="微软雅黑"/>
                <w:sz w:val="20"/>
              </w:rPr>
              <w:t>versions[].seq</w:t>
            </w:r>
          </w:p>
        </w:tc>
        <w:tc>
          <w:tcPr>
            <w:tcW w:w="2880" w:type="dxa"/>
          </w:tcPr>
          <w:p w14:paraId="555AACF5">
            <w:r>
              <w:rPr>
                <w:rFonts w:ascii="微软雅黑" w:hAnsi="微软雅黑"/>
                <w:sz w:val="20"/>
              </w:rPr>
              <w:t>integer</w:t>
            </w:r>
          </w:p>
        </w:tc>
        <w:tc>
          <w:tcPr>
            <w:tcW w:w="2880" w:type="dxa"/>
          </w:tcPr>
          <w:p w14:paraId="796135E1">
            <w:r>
              <w:rPr>
                <w:rFonts w:ascii="微软雅黑" w:hAnsi="微软雅黑"/>
                <w:sz w:val="20"/>
              </w:rPr>
              <w:t>版本序号</w:t>
            </w:r>
          </w:p>
        </w:tc>
      </w:tr>
      <w:tr w14:paraId="724C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66EDFFC7">
            <w:r>
              <w:rPr>
                <w:rFonts w:ascii="微软雅黑" w:hAnsi="微软雅黑"/>
                <w:sz w:val="20"/>
              </w:rPr>
              <w:t>versions[].label</w:t>
            </w:r>
          </w:p>
        </w:tc>
        <w:tc>
          <w:tcPr>
            <w:tcW w:w="2880" w:type="dxa"/>
            <w:shd w:val="clear" w:color="auto" w:fill="F0F5FA"/>
          </w:tcPr>
          <w:p w14:paraId="5867FCBF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  <w:shd w:val="clear" w:color="auto" w:fill="F0F5FA"/>
          </w:tcPr>
          <w:p w14:paraId="6915F9DF">
            <w:r>
              <w:rPr>
                <w:rFonts w:ascii="微软雅黑" w:hAnsi="微软雅黑"/>
                <w:sz w:val="20"/>
              </w:rPr>
              <w:t>版本标签（如 v2）</w:t>
            </w:r>
          </w:p>
        </w:tc>
      </w:tr>
      <w:tr w14:paraId="75EB8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5547AA">
            <w:r>
              <w:rPr>
                <w:rFonts w:ascii="微软雅黑" w:hAnsi="微软雅黑"/>
                <w:sz w:val="20"/>
              </w:rPr>
              <w:t>versions[].action</w:t>
            </w:r>
          </w:p>
        </w:tc>
        <w:tc>
          <w:tcPr>
            <w:tcW w:w="2880" w:type="dxa"/>
          </w:tcPr>
          <w:p w14:paraId="743369C0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0C1C36AF">
            <w:r>
              <w:rPr>
                <w:rFonts w:ascii="微软雅黑" w:hAnsi="微软雅黑"/>
                <w:sz w:val="20"/>
              </w:rPr>
              <w:t>操作类型</w:t>
            </w:r>
          </w:p>
        </w:tc>
      </w:tr>
      <w:tr w14:paraId="48C3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0C512C8B">
            <w:r>
              <w:rPr>
                <w:rFonts w:ascii="微软雅黑" w:hAnsi="微软雅黑"/>
                <w:sz w:val="20"/>
              </w:rPr>
              <w:t>versions[].message</w:t>
            </w:r>
          </w:p>
        </w:tc>
        <w:tc>
          <w:tcPr>
            <w:tcW w:w="2880" w:type="dxa"/>
            <w:shd w:val="clear" w:color="auto" w:fill="F0F5FA"/>
          </w:tcPr>
          <w:p w14:paraId="79323B0C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  <w:shd w:val="clear" w:color="auto" w:fill="F0F5FA"/>
          </w:tcPr>
          <w:p w14:paraId="7A37CBDE">
            <w:r>
              <w:rPr>
                <w:rFonts w:ascii="微软雅黑" w:hAnsi="微软雅黑"/>
                <w:sz w:val="20"/>
              </w:rPr>
              <w:t>版本备注</w:t>
            </w:r>
          </w:p>
        </w:tc>
      </w:tr>
      <w:tr w14:paraId="0CCF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C963CA">
            <w:r>
              <w:rPr>
                <w:rFonts w:ascii="微软雅黑" w:hAnsi="微软雅黑"/>
                <w:sz w:val="20"/>
              </w:rPr>
              <w:t>versions[].ts</w:t>
            </w:r>
          </w:p>
        </w:tc>
        <w:tc>
          <w:tcPr>
            <w:tcW w:w="2880" w:type="dxa"/>
          </w:tcPr>
          <w:p w14:paraId="453CE480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</w:tcPr>
          <w:p w14:paraId="5D152447">
            <w:r>
              <w:rPr>
                <w:rFonts w:ascii="微软雅黑" w:hAnsi="微软雅黑"/>
                <w:sz w:val="20"/>
              </w:rPr>
              <w:t>版本创建时间</w:t>
            </w:r>
          </w:p>
        </w:tc>
      </w:tr>
      <w:tr w14:paraId="3F7A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475ACB0E">
            <w:r>
              <w:rPr>
                <w:rFonts w:ascii="微软雅黑" w:hAnsi="微软雅黑"/>
                <w:sz w:val="20"/>
              </w:rPr>
              <w:t>versions[].download_url</w:t>
            </w:r>
          </w:p>
        </w:tc>
        <w:tc>
          <w:tcPr>
            <w:tcW w:w="2880" w:type="dxa"/>
            <w:shd w:val="clear" w:color="auto" w:fill="F0F5FA"/>
          </w:tcPr>
          <w:p w14:paraId="3B89725F">
            <w:r>
              <w:rPr>
                <w:rFonts w:ascii="微软雅黑" w:hAnsi="微软雅黑"/>
                <w:sz w:val="20"/>
              </w:rPr>
              <w:t>string | null</w:t>
            </w:r>
          </w:p>
        </w:tc>
        <w:tc>
          <w:tcPr>
            <w:tcW w:w="2880" w:type="dxa"/>
            <w:shd w:val="clear" w:color="auto" w:fill="F0F5FA"/>
          </w:tcPr>
          <w:p w14:paraId="2810DD23">
            <w:r>
              <w:rPr>
                <w:rFonts w:ascii="微软雅黑" w:hAnsi="微软雅黑"/>
                <w:sz w:val="20"/>
              </w:rPr>
              <w:t>下载链接（已附带 sign）</w:t>
            </w:r>
          </w:p>
        </w:tc>
      </w:tr>
    </w:tbl>
    <w:p w14:paraId="7D46CC55"/>
    <w:p w14:paraId="0C3200F7">
      <w:pPr>
        <w:pStyle w:val="5"/>
        <w:spacing w:before="160" w:after="80"/>
      </w:pPr>
      <w:r>
        <w:rPr>
          <w:rFonts w:ascii="微软雅黑" w:hAnsi="微软雅黑"/>
          <w:color w:val="3F6FA0"/>
        </w:rPr>
        <w:t>响应示例 (200 OK)</w:t>
      </w:r>
    </w:p>
    <w:p w14:paraId="7419CDF4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"request_id": "req-def456",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"skill":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"skill_id": "my-custom-skill",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"name": "my-custom-skill",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"category": "custom",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"version": "v2"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"versions": [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"seq": 2,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"label": "v2",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"action": "edit",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"message": "更新了工具列表",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"ts": "2026-08-21T14:30:00Z",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"download_url": "/api/v1/skills/my-custom-skill/download?psid=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&amp;sign=dGVzdEB...&amp;version=2"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"seq": 1,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"label": "v1",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"action": "create",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"message": "初始版本",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"ts": "2026-08-20T10:00:00Z",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"download_url": "/api/v1/skills/my-custom-skill/download?psid=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&amp;sign=dGVzdEB...&amp;version=1"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]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</w:p>
    <w:p w14:paraId="799BB129">
      <w:r>
        <w:rPr>
          <w:rFonts w:ascii="微软雅黑" w:hAnsi="微软雅黑"/>
          <w:sz w:val="22"/>
        </w:rPr>
        <w:t>注意：响应中的 download_url 已附带本次请求的 psid 和 sign 参数，可直接使用。但 sign 有 30 分钟有效期，过期后需重新生成。</w:t>
      </w:r>
    </w:p>
    <w:p w14:paraId="2F4FF510">
      <w:pPr>
        <w:pStyle w:val="4"/>
        <w:spacing w:before="240" w:after="120"/>
      </w:pPr>
      <w:r>
        <w:rPr>
          <w:rFonts w:ascii="微软雅黑" w:hAnsi="微软雅黑"/>
          <w:color w:val="2E5C8A"/>
        </w:rPr>
        <w:t>4.3 GET /api/v1/skills/{skill_id}/download — 下载技能</w:t>
      </w:r>
    </w:p>
    <w:p w14:paraId="67D153BE">
      <w:r>
        <w:rPr>
          <w:rFonts w:ascii="微软雅黑" w:hAnsi="微软雅黑"/>
          <w:sz w:val="22"/>
        </w:rPr>
        <w:t>下载指定技能的压缩包（ZIP 格式）。仅支持下载自定义技能，公共技能不提供对外下载。</w:t>
      </w:r>
    </w:p>
    <w:p w14:paraId="3C5BF46F">
      <w:pPr>
        <w:pStyle w:val="5"/>
        <w:spacing w:before="160" w:after="80"/>
      </w:pPr>
      <w:r>
        <w:rPr>
          <w:rFonts w:ascii="微软雅黑" w:hAnsi="微软雅黑"/>
          <w:color w:val="3F6FA0"/>
        </w:rPr>
        <w:t>路径参数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A7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E5C8A"/>
          </w:tcPr>
          <w:p w14:paraId="622E7A57">
            <w:r>
              <w:rPr>
                <w:rFonts w:ascii="微软雅黑" w:hAnsi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160" w:type="dxa"/>
            <w:shd w:val="clear" w:color="auto" w:fill="2E5C8A"/>
          </w:tcPr>
          <w:p w14:paraId="51B83461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2E5C8A"/>
          </w:tcPr>
          <w:p w14:paraId="2C2D26B9">
            <w:r>
              <w:rPr>
                <w:rFonts w:ascii="微软雅黑" w:hAnsi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2E5C8A"/>
          </w:tcPr>
          <w:p w14:paraId="64CC190E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57F5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B8C4A1">
            <w:r>
              <w:rPr>
                <w:rFonts w:ascii="微软雅黑" w:hAnsi="微软雅黑"/>
                <w:sz w:val="20"/>
              </w:rPr>
              <w:t>skill_id</w:t>
            </w:r>
          </w:p>
        </w:tc>
        <w:tc>
          <w:tcPr>
            <w:tcW w:w="2160" w:type="dxa"/>
          </w:tcPr>
          <w:p w14:paraId="54B7AF2D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2160" w:type="dxa"/>
          </w:tcPr>
          <w:p w14:paraId="257379C8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2160" w:type="dxa"/>
          </w:tcPr>
          <w:p w14:paraId="7D4F0BD5">
            <w:r>
              <w:rPr>
                <w:rFonts w:ascii="微软雅黑" w:hAnsi="微软雅黑"/>
                <w:sz w:val="20"/>
              </w:rPr>
              <w:t>技能唯一标识</w:t>
            </w:r>
          </w:p>
        </w:tc>
      </w:tr>
    </w:tbl>
    <w:p w14:paraId="166105D5"/>
    <w:p w14:paraId="76B35CAA">
      <w:pPr>
        <w:pStyle w:val="5"/>
        <w:spacing w:before="160" w:after="80"/>
      </w:pPr>
      <w:r>
        <w:rPr>
          <w:rFonts w:ascii="微软雅黑" w:hAnsi="微软雅黑"/>
          <w:color w:val="3F6FA0"/>
        </w:rPr>
        <w:t>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35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5C8A"/>
          </w:tcPr>
          <w:p w14:paraId="63904EB3">
            <w:r>
              <w:rPr>
                <w:rFonts w:ascii="微软雅黑" w:hAnsi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1728" w:type="dxa"/>
            <w:shd w:val="clear" w:color="auto" w:fill="2E5C8A"/>
          </w:tcPr>
          <w:p w14:paraId="24AF5347"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728" w:type="dxa"/>
            <w:shd w:val="clear" w:color="auto" w:fill="2E5C8A"/>
          </w:tcPr>
          <w:p w14:paraId="36C53DAB">
            <w:r>
              <w:rPr>
                <w:rFonts w:ascii="微软雅黑" w:hAnsi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1728" w:type="dxa"/>
            <w:shd w:val="clear" w:color="auto" w:fill="2E5C8A"/>
          </w:tcPr>
          <w:p w14:paraId="2B67A6A3">
            <w:r>
              <w:rPr>
                <w:rFonts w:ascii="微软雅黑" w:hAnsi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2E5C8A"/>
          </w:tcPr>
          <w:p w14:paraId="49FB466C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234B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01E38C">
            <w:r>
              <w:rPr>
                <w:rFonts w:ascii="微软雅黑" w:hAnsi="微软雅黑"/>
                <w:sz w:val="20"/>
              </w:rPr>
              <w:t>psid</w:t>
            </w:r>
          </w:p>
        </w:tc>
        <w:tc>
          <w:tcPr>
            <w:tcW w:w="1728" w:type="dxa"/>
          </w:tcPr>
          <w:p w14:paraId="1CBDC4F7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</w:tcPr>
          <w:p w14:paraId="329E10F2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</w:tcPr>
          <w:p w14:paraId="70C978C3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</w:tcPr>
          <w:p w14:paraId="414FD8F3">
            <w:r>
              <w:rPr>
                <w:rFonts w:ascii="微软雅黑" w:hAnsi="微软雅黑"/>
                <w:sz w:val="20"/>
              </w:rPr>
              <w:t>用户标识符（完整邮箱 / 邮箱前缀 / SSO 账号）</w:t>
            </w:r>
          </w:p>
        </w:tc>
      </w:tr>
      <w:tr w14:paraId="220EA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5FA"/>
          </w:tcPr>
          <w:p w14:paraId="74D27BCB">
            <w:r>
              <w:rPr>
                <w:rFonts w:ascii="微软雅黑" w:hAnsi="微软雅黑"/>
                <w:sz w:val="20"/>
              </w:rPr>
              <w:t>sign</w:t>
            </w:r>
          </w:p>
        </w:tc>
        <w:tc>
          <w:tcPr>
            <w:tcW w:w="1728" w:type="dxa"/>
            <w:shd w:val="clear" w:color="auto" w:fill="F0F5FA"/>
          </w:tcPr>
          <w:p w14:paraId="230C9A3E"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w="1728" w:type="dxa"/>
            <w:shd w:val="clear" w:color="auto" w:fill="F0F5FA"/>
          </w:tcPr>
          <w:p w14:paraId="4BC68601"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w="1728" w:type="dxa"/>
            <w:shd w:val="clear" w:color="auto" w:fill="F0F5FA"/>
          </w:tcPr>
          <w:p w14:paraId="178043A0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  <w:shd w:val="clear" w:color="auto" w:fill="F0F5FA"/>
          </w:tcPr>
          <w:p w14:paraId="11FAF736">
            <w:r>
              <w:rPr>
                <w:rFonts w:ascii="微软雅黑" w:hAnsi="微软雅黑"/>
                <w:sz w:val="20"/>
              </w:rPr>
              <w:t>Base64 编码的签名串</w:t>
            </w:r>
          </w:p>
        </w:tc>
      </w:tr>
      <w:tr w14:paraId="489A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30471F">
            <w:r>
              <w:rPr>
                <w:rFonts w:ascii="微软雅黑" w:hAnsi="微软雅黑"/>
                <w:sz w:val="20"/>
              </w:rPr>
              <w:t>version</w:t>
            </w:r>
          </w:p>
        </w:tc>
        <w:tc>
          <w:tcPr>
            <w:tcW w:w="1728" w:type="dxa"/>
          </w:tcPr>
          <w:p w14:paraId="04536D88">
            <w:r>
              <w:rPr>
                <w:rFonts w:ascii="微软雅黑" w:hAnsi="微软雅黑"/>
                <w:sz w:val="20"/>
              </w:rPr>
              <w:t>integer</w:t>
            </w:r>
          </w:p>
        </w:tc>
        <w:tc>
          <w:tcPr>
            <w:tcW w:w="1728" w:type="dxa"/>
          </w:tcPr>
          <w:p w14:paraId="463DD1CC"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w="1728" w:type="dxa"/>
          </w:tcPr>
          <w:p w14:paraId="67718BE0">
            <w:r>
              <w:rPr>
                <w:rFonts w:ascii="微软雅黑" w:hAnsi="微软雅黑"/>
                <w:sz w:val="20"/>
              </w:rPr>
              <w:t>query</w:t>
            </w:r>
          </w:p>
        </w:tc>
        <w:tc>
          <w:tcPr>
            <w:tcW w:w="1728" w:type="dxa"/>
          </w:tcPr>
          <w:p w14:paraId="794DA536">
            <w:r>
              <w:rPr>
                <w:rFonts w:ascii="微软雅黑" w:hAnsi="微软雅黑"/>
                <w:sz w:val="20"/>
              </w:rPr>
              <w:t>版本号，不传则下载最新版本</w:t>
            </w:r>
          </w:p>
        </w:tc>
      </w:tr>
    </w:tbl>
    <w:p w14:paraId="4D9C0220"/>
    <w:p w14:paraId="51FB8B2F">
      <w:pPr>
        <w:pStyle w:val="5"/>
        <w:spacing w:before="160" w:after="80"/>
      </w:pPr>
      <w:r>
        <w:rPr>
          <w:rFonts w:ascii="微软雅黑" w:hAnsi="微软雅黑"/>
          <w:color w:val="3F6FA0"/>
        </w:rPr>
        <w:t>响应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E2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6F5C55F0">
            <w:r>
              <w:rPr>
                <w:rFonts w:ascii="微软雅黑" w:hAnsi="微软雅黑"/>
                <w:b/>
                <w:color w:val="FFFFFF"/>
                <w:sz w:val="20"/>
              </w:rPr>
              <w:t>状态码</w:t>
            </w:r>
          </w:p>
        </w:tc>
        <w:tc>
          <w:tcPr>
            <w:tcW w:w="2880" w:type="dxa"/>
            <w:shd w:val="clear" w:color="auto" w:fill="2E5C8A"/>
          </w:tcPr>
          <w:p w14:paraId="15155D19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2E5C8A"/>
          </w:tcPr>
          <w:p w14:paraId="48659217">
            <w:r>
              <w:rPr>
                <w:rFonts w:ascii="微软雅黑" w:hAnsi="微软雅黑"/>
                <w:b/>
                <w:color w:val="FFFFFF"/>
                <w:sz w:val="20"/>
              </w:rPr>
              <w:t>响应体</w:t>
            </w:r>
          </w:p>
        </w:tc>
      </w:tr>
      <w:tr w14:paraId="0DD6B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74EBA9">
            <w:r>
              <w:rPr>
                <w:rFonts w:ascii="微软雅黑" w:hAnsi="微软雅黑"/>
                <w:sz w:val="20"/>
              </w:rPr>
              <w:t>200</w:t>
            </w:r>
          </w:p>
        </w:tc>
        <w:tc>
          <w:tcPr>
            <w:tcW w:w="2880" w:type="dxa"/>
          </w:tcPr>
          <w:p w14:paraId="14D5D787">
            <w:r>
              <w:rPr>
                <w:rFonts w:ascii="微软雅黑" w:hAnsi="微软雅黑"/>
                <w:sz w:val="20"/>
              </w:rPr>
              <w:t>下载成功</w:t>
            </w:r>
          </w:p>
        </w:tc>
        <w:tc>
          <w:tcPr>
            <w:tcW w:w="2880" w:type="dxa"/>
          </w:tcPr>
          <w:p w14:paraId="44EF591C">
            <w:r>
              <w:rPr>
                <w:rFonts w:ascii="微软雅黑" w:hAnsi="微软雅黑"/>
                <w:sz w:val="20"/>
              </w:rPr>
              <w:t>ZIP 文件流</w:t>
            </w:r>
          </w:p>
        </w:tc>
      </w:tr>
      <w:tr w14:paraId="6658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574851BA">
            <w:r>
              <w:rPr>
                <w:rFonts w:ascii="微软雅黑" w:hAnsi="微软雅黑"/>
                <w:sz w:val="20"/>
              </w:rPr>
              <w:t>403</w:t>
            </w:r>
          </w:p>
        </w:tc>
        <w:tc>
          <w:tcPr>
            <w:tcW w:w="2880" w:type="dxa"/>
            <w:shd w:val="clear" w:color="auto" w:fill="F0F5FA"/>
          </w:tcPr>
          <w:p w14:paraId="0E467A5C">
            <w:r>
              <w:rPr>
                <w:rFonts w:ascii="微软雅黑" w:hAnsi="微软雅黑"/>
                <w:sz w:val="20"/>
              </w:rPr>
              <w:t>公共技能不可下载 / sign 校验失败</w:t>
            </w:r>
          </w:p>
        </w:tc>
        <w:tc>
          <w:tcPr>
            <w:tcW w:w="2880" w:type="dxa"/>
            <w:shd w:val="clear" w:color="auto" w:fill="F0F5FA"/>
          </w:tcPr>
          <w:p w14:paraId="0FD38D04">
            <w:r>
              <w:rPr>
                <w:rFonts w:ascii="微软雅黑" w:hAnsi="微软雅黑"/>
                <w:sz w:val="20"/>
              </w:rPr>
              <w:t>JSON 错误对象（含 request_id）</w:t>
            </w:r>
          </w:p>
        </w:tc>
      </w:tr>
      <w:tr w14:paraId="6A47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9977B5">
            <w:r>
              <w:rPr>
                <w:rFonts w:ascii="微软雅黑" w:hAnsi="微软雅黑"/>
                <w:sz w:val="20"/>
              </w:rPr>
              <w:t>404</w:t>
            </w:r>
          </w:p>
        </w:tc>
        <w:tc>
          <w:tcPr>
            <w:tcW w:w="2880" w:type="dxa"/>
          </w:tcPr>
          <w:p w14:paraId="2A152FB9">
            <w:r>
              <w:rPr>
                <w:rFonts w:ascii="微软雅黑" w:hAnsi="微软雅黑"/>
                <w:sz w:val="20"/>
              </w:rPr>
              <w:t>技能或版本不存在</w:t>
            </w:r>
          </w:p>
        </w:tc>
        <w:tc>
          <w:tcPr>
            <w:tcW w:w="2880" w:type="dxa"/>
          </w:tcPr>
          <w:p w14:paraId="7DE2CE5B">
            <w:r>
              <w:rPr>
                <w:rFonts w:ascii="微软雅黑" w:hAnsi="微软雅黑"/>
                <w:sz w:val="20"/>
              </w:rPr>
              <w:t>JSON 错误对象（含 request_id）</w:t>
            </w:r>
          </w:p>
        </w:tc>
      </w:tr>
    </w:tbl>
    <w:p w14:paraId="0694F9CA"/>
    <w:p w14:paraId="70BCCB5F">
      <w:pPr>
        <w:pStyle w:val="5"/>
        <w:spacing w:before="160" w:after="80"/>
      </w:pPr>
      <w:r>
        <w:rPr>
          <w:rFonts w:ascii="微软雅黑" w:hAnsi="微软雅黑"/>
          <w:color w:val="3F6FA0"/>
        </w:rPr>
        <w:t>响应头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C1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2E5C8A"/>
          </w:tcPr>
          <w:p w14:paraId="48E4768B">
            <w:r>
              <w:rPr>
                <w:rFonts w:ascii="微软雅黑" w:hAnsi="微软雅黑"/>
                <w:b/>
                <w:color w:val="FFFFFF"/>
                <w:sz w:val="20"/>
              </w:rPr>
              <w:t>头字段</w:t>
            </w:r>
          </w:p>
        </w:tc>
        <w:tc>
          <w:tcPr>
            <w:tcW w:w="4320" w:type="dxa"/>
            <w:shd w:val="clear" w:color="auto" w:fill="2E5C8A"/>
          </w:tcPr>
          <w:p w14:paraId="0DDCC4CD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4B0D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4B745C">
            <w:r>
              <w:rPr>
                <w:rFonts w:ascii="微软雅黑" w:hAnsi="微软雅黑"/>
                <w:sz w:val="20"/>
              </w:rPr>
              <w:t>Content-Type</w:t>
            </w:r>
          </w:p>
        </w:tc>
        <w:tc>
          <w:tcPr>
            <w:tcW w:w="4320" w:type="dxa"/>
          </w:tcPr>
          <w:p w14:paraId="308640BF">
            <w:r>
              <w:rPr>
                <w:rFonts w:ascii="微软雅黑" w:hAnsi="微软雅黑"/>
                <w:sz w:val="20"/>
              </w:rPr>
              <w:t>application/zip</w:t>
            </w:r>
          </w:p>
        </w:tc>
      </w:tr>
      <w:tr w14:paraId="1653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F5FA"/>
          </w:tcPr>
          <w:p w14:paraId="6F66E3C9">
            <w:r>
              <w:rPr>
                <w:rFonts w:ascii="微软雅黑" w:hAnsi="微软雅黑"/>
                <w:sz w:val="20"/>
              </w:rPr>
              <w:t>Content-Disposition</w:t>
            </w:r>
          </w:p>
        </w:tc>
        <w:tc>
          <w:tcPr>
            <w:tcW w:w="4320" w:type="dxa"/>
            <w:shd w:val="clear" w:color="auto" w:fill="F0F5FA"/>
          </w:tcPr>
          <w:p w14:paraId="42767A3D">
            <w:r>
              <w:rPr>
                <w:rFonts w:ascii="微软雅黑" w:hAnsi="微软雅黑"/>
                <w:sz w:val="20"/>
              </w:rPr>
              <w:t>attachment; filename="{skill_name}.zip"</w:t>
            </w:r>
          </w:p>
        </w:tc>
      </w:tr>
    </w:tbl>
    <w:p w14:paraId="1351AA44"/>
    <w:p w14:paraId="1341F114">
      <w:pPr>
        <w:pStyle w:val="5"/>
        <w:spacing w:before="160" w:after="80"/>
      </w:pPr>
      <w:r>
        <w:rPr>
          <w:rFonts w:ascii="微软雅黑" w:hAnsi="微软雅黑"/>
          <w:color w:val="3F6FA0"/>
        </w:rPr>
        <w:t>请求示例</w:t>
      </w:r>
    </w:p>
    <w:p w14:paraId="18F73293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# 使用 SSO 账号</w:t>
      </w:r>
    </w:p>
    <w:p w14:paraId="1583635E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curl -X GET "https://deerflow.example.com/api/v1/skills/my-custom-skill/download?psid=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&amp;sign=dGVzdEB...&amp;version=2" -o my-skill-v2.zip</w:t>
      </w:r>
    </w:p>
    <w:p w14:paraId="6EF68AEF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# 使用完整邮箱</w:t>
      </w:r>
    </w:p>
    <w:p w14:paraId="0BE5CB94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curl -X GET "https://deerflow.example.com/api/v1/skills/my-custom-skill/download?psid=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test111</w:t>
      </w:r>
      <w:r>
        <w:rPr>
          <w:rFonts w:ascii="Consolas" w:hAnsi="Consolas"/>
          <w:color w:val="2D2D2D"/>
          <w:sz w:val="18"/>
        </w:rPr>
        <w:t>@yumchina.com&amp;sign=dGVzdEB...&amp;version=2" -o my-skill-v2.zip</w:t>
      </w:r>
    </w:p>
    <w:p w14:paraId="77332AD2">
      <w:pPr>
        <w:pStyle w:val="3"/>
        <w:spacing w:before="360" w:after="160"/>
      </w:pPr>
      <w:r>
        <w:rPr>
          <w:rFonts w:ascii="微软雅黑" w:hAnsi="微软雅黑"/>
          <w:color w:val="1F3A5F"/>
        </w:rPr>
        <w:t>5. 错误码说明</w:t>
      </w:r>
    </w:p>
    <w:p w14:paraId="36AE5614">
      <w:pPr>
        <w:pStyle w:val="5"/>
        <w:spacing w:before="160" w:after="80"/>
      </w:pPr>
      <w:r>
        <w:rPr>
          <w:rFonts w:ascii="微软雅黑" w:hAnsi="微软雅黑"/>
          <w:color w:val="3F6FA0"/>
        </w:rPr>
        <w:t>错误响应格式</w:t>
      </w:r>
    </w:p>
    <w:p w14:paraId="72A63015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"detail":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"code": "invalid_sign",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"message": "Sign psid does not match the provided psid"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  <w:bookmarkStart w:id="0" w:name="_GoBack"/>
      <w:bookmarkEnd w:id="0"/>
    </w:p>
    <w:p w14:paraId="20188C05">
      <w:pPr>
        <w:pStyle w:val="5"/>
        <w:spacing w:before="160" w:after="80"/>
      </w:pPr>
      <w:r>
        <w:rPr>
          <w:rFonts w:ascii="微软雅黑" w:hAnsi="微软雅黑"/>
          <w:color w:val="3F6FA0"/>
        </w:rPr>
        <w:t>错误码列表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3117"/>
        <w:gridCol w:w="1878"/>
        <w:gridCol w:w="1964"/>
      </w:tblGrid>
      <w:tr w14:paraId="7D5E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E5C8A"/>
          </w:tcPr>
          <w:p w14:paraId="0DDBA35B">
            <w:r>
              <w:rPr>
                <w:rFonts w:ascii="微软雅黑" w:hAnsi="微软雅黑"/>
                <w:b/>
                <w:color w:val="FFFFFF"/>
                <w:sz w:val="20"/>
              </w:rPr>
              <w:t>HTTP 状态码</w:t>
            </w:r>
          </w:p>
        </w:tc>
        <w:tc>
          <w:tcPr>
            <w:tcW w:w="2160" w:type="dxa"/>
            <w:shd w:val="clear" w:color="auto" w:fill="2E5C8A"/>
          </w:tcPr>
          <w:p w14:paraId="7CEFEC99">
            <w:r>
              <w:rPr>
                <w:rFonts w:ascii="微软雅黑" w:hAnsi="微软雅黑"/>
                <w:b/>
                <w:color w:val="FFFFFF"/>
                <w:sz w:val="20"/>
              </w:rPr>
              <w:t>错误码</w:t>
            </w:r>
          </w:p>
        </w:tc>
        <w:tc>
          <w:tcPr>
            <w:tcW w:w="2160" w:type="dxa"/>
            <w:shd w:val="clear" w:color="auto" w:fill="2E5C8A"/>
          </w:tcPr>
          <w:p w14:paraId="6457AFB7"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2E5C8A"/>
          </w:tcPr>
          <w:p w14:paraId="2090A76B">
            <w:r>
              <w:rPr>
                <w:rFonts w:ascii="微软雅黑" w:hAnsi="微软雅黑"/>
                <w:b/>
                <w:color w:val="FFFFFF"/>
                <w:sz w:val="20"/>
              </w:rPr>
              <w:t>建议处理</w:t>
            </w:r>
          </w:p>
        </w:tc>
      </w:tr>
      <w:tr w14:paraId="1843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CC9CD0">
            <w:r>
              <w:rPr>
                <w:rFonts w:ascii="微软雅黑" w:hAnsi="微软雅黑"/>
                <w:sz w:val="20"/>
              </w:rPr>
              <w:t>400</w:t>
            </w:r>
          </w:p>
        </w:tc>
        <w:tc>
          <w:tcPr>
            <w:tcW w:w="2160" w:type="dxa"/>
          </w:tcPr>
          <w:p w14:paraId="3B0B1320">
            <w:r>
              <w:rPr>
                <w:rFonts w:ascii="微软雅黑" w:hAnsi="微软雅黑"/>
                <w:sz w:val="20"/>
              </w:rPr>
              <w:t>missing_psid</w:t>
            </w:r>
          </w:p>
        </w:tc>
        <w:tc>
          <w:tcPr>
            <w:tcW w:w="2160" w:type="dxa"/>
          </w:tcPr>
          <w:p w14:paraId="2E1A3C05">
            <w:r>
              <w:rPr>
                <w:rFonts w:ascii="微软雅黑" w:hAnsi="微软雅黑"/>
                <w:sz w:val="20"/>
              </w:rPr>
              <w:t>缺少 psid 参数</w:t>
            </w:r>
          </w:p>
        </w:tc>
        <w:tc>
          <w:tcPr>
            <w:tcW w:w="2160" w:type="dxa"/>
          </w:tcPr>
          <w:p w14:paraId="5D4DC2CF">
            <w:r>
              <w:rPr>
                <w:rFonts w:ascii="微软雅黑" w:hAnsi="微软雅黑"/>
                <w:sz w:val="20"/>
              </w:rPr>
              <w:t>检查请求是否包含 psid</w:t>
            </w:r>
          </w:p>
        </w:tc>
      </w:tr>
      <w:tr w14:paraId="3419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5FA"/>
          </w:tcPr>
          <w:p w14:paraId="51D5FB37">
            <w:r>
              <w:rPr>
                <w:rFonts w:ascii="微软雅黑" w:hAnsi="微软雅黑"/>
                <w:sz w:val="20"/>
              </w:rPr>
              <w:t>401</w:t>
            </w:r>
          </w:p>
        </w:tc>
        <w:tc>
          <w:tcPr>
            <w:tcW w:w="2160" w:type="dxa"/>
            <w:shd w:val="clear" w:color="auto" w:fill="F0F5FA"/>
          </w:tcPr>
          <w:p w14:paraId="3C80D8F6">
            <w:r>
              <w:rPr>
                <w:rFonts w:ascii="微软雅黑" w:hAnsi="微软雅黑"/>
                <w:sz w:val="20"/>
              </w:rPr>
              <w:t>missing_sign</w:t>
            </w:r>
          </w:p>
        </w:tc>
        <w:tc>
          <w:tcPr>
            <w:tcW w:w="2160" w:type="dxa"/>
            <w:shd w:val="clear" w:color="auto" w:fill="F0F5FA"/>
          </w:tcPr>
          <w:p w14:paraId="44EACE22">
            <w:r>
              <w:rPr>
                <w:rFonts w:ascii="微软雅黑" w:hAnsi="微软雅黑"/>
                <w:sz w:val="20"/>
              </w:rPr>
              <w:t>缺少 sign 参数</w:t>
            </w:r>
          </w:p>
        </w:tc>
        <w:tc>
          <w:tcPr>
            <w:tcW w:w="2160" w:type="dxa"/>
            <w:shd w:val="clear" w:color="auto" w:fill="F0F5FA"/>
          </w:tcPr>
          <w:p w14:paraId="0C08DC55">
            <w:r>
              <w:rPr>
                <w:rFonts w:ascii="微软雅黑" w:hAnsi="微软雅黑"/>
                <w:sz w:val="20"/>
              </w:rPr>
              <w:t>生成 sign 后重试</w:t>
            </w:r>
          </w:p>
        </w:tc>
      </w:tr>
      <w:tr w14:paraId="7D34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215AE6">
            <w:r>
              <w:rPr>
                <w:rFonts w:ascii="微软雅黑" w:hAnsi="微软雅黑"/>
                <w:sz w:val="20"/>
              </w:rPr>
              <w:t>403</w:t>
            </w:r>
          </w:p>
        </w:tc>
        <w:tc>
          <w:tcPr>
            <w:tcW w:w="2160" w:type="dxa"/>
          </w:tcPr>
          <w:p w14:paraId="2D5164DB">
            <w:r>
              <w:rPr>
                <w:rFonts w:ascii="微软雅黑" w:hAnsi="微软雅黑"/>
                <w:sz w:val="20"/>
              </w:rPr>
              <w:t>invalid_sign</w:t>
            </w:r>
          </w:p>
        </w:tc>
        <w:tc>
          <w:tcPr>
            <w:tcW w:w="2160" w:type="dxa"/>
          </w:tcPr>
          <w:p w14:paraId="187F8F62">
            <w:r>
              <w:rPr>
                <w:rFonts w:ascii="微软雅黑" w:hAnsi="微软雅黑"/>
                <w:sz w:val="20"/>
              </w:rPr>
              <w:t>sign 校验失败</w:t>
            </w:r>
          </w:p>
        </w:tc>
        <w:tc>
          <w:tcPr>
            <w:tcW w:w="2160" w:type="dxa"/>
          </w:tcPr>
          <w:p w14:paraId="10D4EAE8">
            <w:r>
              <w:rPr>
                <w:rFonts w:ascii="微软雅黑" w:hAnsi="微软雅黑"/>
                <w:sz w:val="20"/>
              </w:rPr>
              <w:t>检查密钥/psid/时间戳</w:t>
            </w:r>
          </w:p>
        </w:tc>
      </w:tr>
      <w:tr w14:paraId="0E8D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5FA"/>
          </w:tcPr>
          <w:p w14:paraId="028BCBFD">
            <w:r>
              <w:rPr>
                <w:rFonts w:ascii="微软雅黑" w:hAnsi="微软雅黑"/>
                <w:sz w:val="20"/>
              </w:rPr>
              <w:t>403</w:t>
            </w:r>
          </w:p>
        </w:tc>
        <w:tc>
          <w:tcPr>
            <w:tcW w:w="2160" w:type="dxa"/>
            <w:shd w:val="clear" w:color="auto" w:fill="F0F5FA"/>
          </w:tcPr>
          <w:p w14:paraId="65B2CDC8">
            <w:r>
              <w:rPr>
                <w:rFonts w:ascii="微软雅黑" w:hAnsi="微软雅黑"/>
                <w:sz w:val="20"/>
              </w:rPr>
              <w:t>public_skill_not_downloadable</w:t>
            </w:r>
          </w:p>
        </w:tc>
        <w:tc>
          <w:tcPr>
            <w:tcW w:w="2160" w:type="dxa"/>
            <w:shd w:val="clear" w:color="auto" w:fill="F0F5FA"/>
          </w:tcPr>
          <w:p w14:paraId="545E245C">
            <w:r>
              <w:rPr>
                <w:rFonts w:ascii="微软雅黑" w:hAnsi="微软雅黑"/>
                <w:sz w:val="20"/>
              </w:rPr>
              <w:t>公共技能不可下载</w:t>
            </w:r>
          </w:p>
        </w:tc>
        <w:tc>
          <w:tcPr>
            <w:tcW w:w="2160" w:type="dxa"/>
            <w:shd w:val="clear" w:color="auto" w:fill="F0F5FA"/>
          </w:tcPr>
          <w:p w14:paraId="78DEC702">
            <w:r>
              <w:rPr>
                <w:rFonts w:ascii="微软雅黑" w:hAnsi="微软雅黑"/>
                <w:sz w:val="20"/>
              </w:rPr>
              <w:t>仅自定义技能可下载</w:t>
            </w:r>
          </w:p>
        </w:tc>
      </w:tr>
      <w:tr w14:paraId="647A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930945">
            <w:r>
              <w:rPr>
                <w:rFonts w:ascii="微软雅黑" w:hAnsi="微软雅黑"/>
                <w:sz w:val="20"/>
              </w:rPr>
              <w:t>404</w:t>
            </w:r>
          </w:p>
        </w:tc>
        <w:tc>
          <w:tcPr>
            <w:tcW w:w="2160" w:type="dxa"/>
          </w:tcPr>
          <w:p w14:paraId="78F96BD4">
            <w:r>
              <w:rPr>
                <w:rFonts w:ascii="微软雅黑" w:hAnsi="微软雅黑"/>
                <w:sz w:val="20"/>
              </w:rPr>
              <w:t>skill_not_found</w:t>
            </w:r>
          </w:p>
        </w:tc>
        <w:tc>
          <w:tcPr>
            <w:tcW w:w="2160" w:type="dxa"/>
          </w:tcPr>
          <w:p w14:paraId="5E2F4CE6">
            <w:r>
              <w:rPr>
                <w:rFonts w:ascii="微软雅黑" w:hAnsi="微软雅黑"/>
                <w:sz w:val="20"/>
              </w:rPr>
              <w:t>技能不存在或不可访问</w:t>
            </w:r>
          </w:p>
        </w:tc>
        <w:tc>
          <w:tcPr>
            <w:tcW w:w="2160" w:type="dxa"/>
          </w:tcPr>
          <w:p w14:paraId="1AACF282">
            <w:r>
              <w:rPr>
                <w:rFonts w:ascii="微软雅黑" w:hAnsi="微软雅黑"/>
                <w:sz w:val="20"/>
              </w:rPr>
              <w:t>确认 skill_id 和权限</w:t>
            </w:r>
          </w:p>
        </w:tc>
      </w:tr>
      <w:tr w14:paraId="471B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5FA"/>
          </w:tcPr>
          <w:p w14:paraId="53994277">
            <w:r>
              <w:rPr>
                <w:rFonts w:ascii="微软雅黑" w:hAnsi="微软雅黑"/>
                <w:sz w:val="20"/>
              </w:rPr>
              <w:t>404</w:t>
            </w:r>
          </w:p>
        </w:tc>
        <w:tc>
          <w:tcPr>
            <w:tcW w:w="2160" w:type="dxa"/>
            <w:shd w:val="clear" w:color="auto" w:fill="F0F5FA"/>
          </w:tcPr>
          <w:p w14:paraId="7B80C52D">
            <w:r>
              <w:rPr>
                <w:rFonts w:ascii="微软雅黑" w:hAnsi="微软雅黑"/>
                <w:sz w:val="20"/>
              </w:rPr>
              <w:t>version_not_found</w:t>
            </w:r>
          </w:p>
        </w:tc>
        <w:tc>
          <w:tcPr>
            <w:tcW w:w="2160" w:type="dxa"/>
            <w:shd w:val="clear" w:color="auto" w:fill="F0F5FA"/>
          </w:tcPr>
          <w:p w14:paraId="6A066256">
            <w:r>
              <w:rPr>
                <w:rFonts w:ascii="微软雅黑" w:hAnsi="微软雅黑"/>
                <w:sz w:val="20"/>
              </w:rPr>
              <w:t>版本不存在</w:t>
            </w:r>
          </w:p>
        </w:tc>
        <w:tc>
          <w:tcPr>
            <w:tcW w:w="2160" w:type="dxa"/>
            <w:shd w:val="clear" w:color="auto" w:fill="F0F5FA"/>
          </w:tcPr>
          <w:p w14:paraId="4F2460CC">
            <w:r>
              <w:rPr>
                <w:rFonts w:ascii="微软雅黑" w:hAnsi="微软雅黑"/>
                <w:sz w:val="20"/>
              </w:rPr>
              <w:t>调用详情接口查看版本列表</w:t>
            </w:r>
          </w:p>
        </w:tc>
      </w:tr>
      <w:tr w14:paraId="1D0F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68CEF0">
            <w:r>
              <w:rPr>
                <w:rFonts w:ascii="微软雅黑" w:hAnsi="微软雅黑"/>
                <w:sz w:val="20"/>
              </w:rPr>
              <w:t>500</w:t>
            </w:r>
          </w:p>
        </w:tc>
        <w:tc>
          <w:tcPr>
            <w:tcW w:w="2160" w:type="dxa"/>
          </w:tcPr>
          <w:p w14:paraId="2194BC01">
            <w:r>
              <w:rPr>
                <w:rFonts w:ascii="微软雅黑" w:hAnsi="微软雅黑"/>
                <w:sz w:val="20"/>
              </w:rPr>
              <w:t>internal_error</w:t>
            </w:r>
          </w:p>
        </w:tc>
        <w:tc>
          <w:tcPr>
            <w:tcW w:w="2160" w:type="dxa"/>
          </w:tcPr>
          <w:p w14:paraId="3EDDE56A">
            <w:r>
              <w:rPr>
                <w:rFonts w:ascii="微软雅黑" w:hAnsi="微软雅黑"/>
                <w:sz w:val="20"/>
              </w:rPr>
              <w:t>服务器内部错误</w:t>
            </w:r>
          </w:p>
        </w:tc>
        <w:tc>
          <w:tcPr>
            <w:tcW w:w="2160" w:type="dxa"/>
          </w:tcPr>
          <w:p w14:paraId="47CFD680">
            <w:r>
              <w:rPr>
                <w:rFonts w:ascii="微软雅黑" w:hAnsi="微软雅黑"/>
                <w:sz w:val="20"/>
              </w:rPr>
              <w:t>联系 DeerFlow 管理员</w:t>
            </w:r>
          </w:p>
        </w:tc>
      </w:tr>
      <w:tr w14:paraId="5178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491697">
            <w:r>
              <w:t>401</w:t>
            </w:r>
          </w:p>
        </w:tc>
        <w:tc>
          <w:tcPr>
            <w:tcW w:w="2160" w:type="dxa"/>
          </w:tcPr>
          <w:p w14:paraId="55B9F4EB">
            <w:r>
              <w:t>account_not_found</w:t>
            </w:r>
          </w:p>
        </w:tc>
        <w:tc>
          <w:tcPr>
            <w:tcW w:w="2160" w:type="dxa"/>
          </w:tcPr>
          <w:p w14:paraId="71ABFA95">
            <w:r>
              <w:t>psid 对应的账号不存在</w:t>
            </w:r>
          </w:p>
        </w:tc>
        <w:tc>
          <w:tcPr>
            <w:tcW w:w="2160" w:type="dxa"/>
          </w:tcPr>
          <w:p w14:paraId="41DD1480">
            <w:r>
              <w:t>确认 psid 对应的用户已在系统中注册</w:t>
            </w:r>
          </w:p>
        </w:tc>
      </w:tr>
    </w:tbl>
    <w:p w14:paraId="73E3ED05"/>
    <w:p w14:paraId="22677472">
      <w:pPr>
        <w:pStyle w:val="5"/>
        <w:spacing w:before="160" w:after="80"/>
      </w:pPr>
      <w:r>
        <w:rPr>
          <w:rFonts w:ascii="微软雅黑" w:hAnsi="微软雅黑"/>
          <w:color w:val="3F6FA0"/>
        </w:rPr>
        <w:t>sign 校验失败原因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D0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1CCBCB94">
            <w:r>
              <w:rPr>
                <w:rFonts w:ascii="微软雅黑" w:hAnsi="微软雅黑"/>
                <w:b/>
                <w:color w:val="FFFFFF"/>
                <w:sz w:val="20"/>
              </w:rPr>
              <w:t>message 内容</w:t>
            </w:r>
          </w:p>
        </w:tc>
        <w:tc>
          <w:tcPr>
            <w:tcW w:w="2880" w:type="dxa"/>
            <w:shd w:val="clear" w:color="auto" w:fill="2E5C8A"/>
          </w:tcPr>
          <w:p w14:paraId="2B7E8FC2">
            <w:r>
              <w:rPr>
                <w:rFonts w:ascii="微软雅黑" w:hAnsi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880" w:type="dxa"/>
            <w:shd w:val="clear" w:color="auto" w:fill="2E5C8A"/>
          </w:tcPr>
          <w:p w14:paraId="1565C7A1">
            <w:r>
              <w:rPr>
                <w:rFonts w:ascii="微软雅黑" w:hAnsi="微软雅黑"/>
                <w:b/>
                <w:color w:val="FFFFFF"/>
                <w:sz w:val="20"/>
              </w:rPr>
              <w:t>解决方案</w:t>
            </w:r>
          </w:p>
        </w:tc>
      </w:tr>
      <w:tr w14:paraId="34FD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CB3A89">
            <w:r>
              <w:rPr>
                <w:rFonts w:ascii="微软雅黑" w:hAnsi="微软雅黑"/>
                <w:sz w:val="20"/>
              </w:rPr>
              <w:t>Invalid sign: decode failed</w:t>
            </w:r>
          </w:p>
        </w:tc>
        <w:tc>
          <w:tcPr>
            <w:tcW w:w="2880" w:type="dxa"/>
          </w:tcPr>
          <w:p w14:paraId="20C693A7">
            <w:r>
              <w:rPr>
                <w:rFonts w:ascii="微软雅黑" w:hAnsi="微软雅黑"/>
                <w:sz w:val="20"/>
              </w:rPr>
              <w:t>sign 不是有效 Base64</w:t>
            </w:r>
          </w:p>
        </w:tc>
        <w:tc>
          <w:tcPr>
            <w:tcW w:w="2880" w:type="dxa"/>
          </w:tcPr>
          <w:p w14:paraId="3AB86A29">
            <w:r>
              <w:rPr>
                <w:rFonts w:ascii="微软雅黑" w:hAnsi="微软雅黑"/>
                <w:sz w:val="20"/>
              </w:rPr>
              <w:t>检查编码方式</w:t>
            </w:r>
          </w:p>
        </w:tc>
      </w:tr>
      <w:tr w14:paraId="39ED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1B8F555E">
            <w:r>
              <w:rPr>
                <w:rFonts w:ascii="微软雅黑" w:hAnsi="微软雅黑"/>
                <w:sz w:val="20"/>
              </w:rPr>
              <w:t>Invalid sign: malformed payload</w:t>
            </w:r>
          </w:p>
        </w:tc>
        <w:tc>
          <w:tcPr>
            <w:tcW w:w="2880" w:type="dxa"/>
            <w:shd w:val="clear" w:color="auto" w:fill="F0F5FA"/>
          </w:tcPr>
          <w:p w14:paraId="3DF91BCF">
            <w:r>
              <w:rPr>
                <w:rFonts w:ascii="微软雅黑" w:hAnsi="微软雅黑"/>
                <w:sz w:val="20"/>
              </w:rPr>
              <w:t>无法按 | 拆分为三段</w:t>
            </w:r>
          </w:p>
        </w:tc>
        <w:tc>
          <w:tcPr>
            <w:tcW w:w="2880" w:type="dxa"/>
            <w:shd w:val="clear" w:color="auto" w:fill="F0F5FA"/>
          </w:tcPr>
          <w:p w14:paraId="3426583B">
            <w:r>
              <w:rPr>
                <w:rFonts w:ascii="微软雅黑" w:hAnsi="微软雅黑"/>
                <w:sz w:val="20"/>
              </w:rPr>
              <w:t>确认明文格式</w:t>
            </w:r>
          </w:p>
        </w:tc>
      </w:tr>
      <w:tr w14:paraId="0216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774535">
            <w:r>
              <w:rPr>
                <w:rFonts w:ascii="微软雅黑" w:hAnsi="微软雅黑"/>
                <w:sz w:val="20"/>
              </w:rPr>
              <w:t>Invalid sign: key mismatch</w:t>
            </w:r>
          </w:p>
        </w:tc>
        <w:tc>
          <w:tcPr>
            <w:tcW w:w="2880" w:type="dxa"/>
          </w:tcPr>
          <w:p w14:paraId="4907AFB1">
            <w:r>
              <w:rPr>
                <w:rFonts w:ascii="微软雅黑" w:hAnsi="微软雅黑"/>
                <w:sz w:val="20"/>
              </w:rPr>
              <w:t>密钥不一致</w:t>
            </w:r>
          </w:p>
        </w:tc>
        <w:tc>
          <w:tcPr>
            <w:tcW w:w="2880" w:type="dxa"/>
          </w:tcPr>
          <w:p w14:paraId="6F8279C5">
            <w:r>
              <w:rPr>
                <w:rFonts w:ascii="微软雅黑" w:hAnsi="微软雅黑"/>
                <w:sz w:val="20"/>
              </w:rPr>
              <w:t>确认双方使用同一密钥</w:t>
            </w:r>
          </w:p>
        </w:tc>
      </w:tr>
      <w:tr w14:paraId="7890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4491B069">
            <w:r>
              <w:rPr>
                <w:rFonts w:ascii="微软雅黑" w:hAnsi="微软雅黑"/>
                <w:sz w:val="20"/>
              </w:rPr>
              <w:t>Sign psid does not match</w:t>
            </w:r>
          </w:p>
        </w:tc>
        <w:tc>
          <w:tcPr>
            <w:tcW w:w="2880" w:type="dxa"/>
            <w:shd w:val="clear" w:color="auto" w:fill="F0F5FA"/>
          </w:tcPr>
          <w:p w14:paraId="3565FFE7">
            <w:r>
              <w:rPr>
                <w:rFonts w:ascii="微软雅黑" w:hAnsi="微软雅黑"/>
                <w:sz w:val="20"/>
              </w:rPr>
              <w:t>psid 不一致</w:t>
            </w:r>
          </w:p>
        </w:tc>
        <w:tc>
          <w:tcPr>
            <w:tcW w:w="2880" w:type="dxa"/>
            <w:shd w:val="clear" w:color="auto" w:fill="F0F5FA"/>
          </w:tcPr>
          <w:p w14:paraId="19245D3D">
            <w:r>
              <w:rPr>
                <w:rFonts w:ascii="微软雅黑" w:hAnsi="微软雅黑"/>
                <w:sz w:val="20"/>
              </w:rPr>
              <w:t>使用相同的 psid 生成 sign</w:t>
            </w:r>
          </w:p>
        </w:tc>
      </w:tr>
      <w:tr w14:paraId="1AF90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A6EDFD">
            <w:r>
              <w:rPr>
                <w:rFonts w:ascii="微软雅黑" w:hAnsi="微软雅黑"/>
                <w:sz w:val="20"/>
              </w:rPr>
              <w:t>Sign has expired</w:t>
            </w:r>
          </w:p>
        </w:tc>
        <w:tc>
          <w:tcPr>
            <w:tcW w:w="2880" w:type="dxa"/>
          </w:tcPr>
          <w:p w14:paraId="56AC476C">
            <w:r>
              <w:rPr>
                <w:rFonts w:ascii="微软雅黑" w:hAnsi="微软雅黑"/>
                <w:sz w:val="20"/>
              </w:rPr>
              <w:t>超过 30 分钟</w:t>
            </w:r>
          </w:p>
        </w:tc>
        <w:tc>
          <w:tcPr>
            <w:tcW w:w="2880" w:type="dxa"/>
          </w:tcPr>
          <w:p w14:paraId="1AEE259E">
            <w:r>
              <w:rPr>
                <w:rFonts w:ascii="微软雅黑" w:hAnsi="微软雅黑"/>
                <w:sz w:val="20"/>
              </w:rPr>
              <w:t>重新生成 sign</w:t>
            </w:r>
          </w:p>
        </w:tc>
      </w:tr>
      <w:tr>
        <w:tc>
          <w:tcPr>
            <w:tcW w:type="dxa" w:w="2880"/>
          </w:tcPr>
          <w:p>
            <w:r>
              <w:t>Sign psid does not match (但大小写不同)</w:t>
            </w:r>
          </w:p>
        </w:tc>
        <w:tc>
          <w:tcPr>
            <w:tcW w:type="dxa" w:w="2880"/>
          </w:tcPr>
          <w:p>
            <w:r>
              <w:t>sign 和 URL 中 psid 大小写不一致（已修复，不敏感）</w:t>
            </w:r>
          </w:p>
        </w:tc>
        <w:tc>
          <w:tcPr>
            <w:tcW w:type="dxa" w:w="2880"/>
          </w:tcPr>
          <w:p>
            <w:r>
              <w:t>直接使用即可，无需关注大小写</w:t>
            </w:r>
          </w:p>
        </w:tc>
      </w:tr>
    </w:tbl>
    <w:p w14:paraId="71BCD6E5"/>
    <w:p w14:paraId="1CD17B34">
      <w:pPr>
        <w:pStyle w:val="3"/>
        <w:spacing w:before="360" w:after="160"/>
      </w:pPr>
      <w:r>
        <w:rPr>
          <w:rFonts w:ascii="微软雅黑" w:hAnsi="微软雅黑"/>
          <w:color w:val="1F3A5F"/>
        </w:rPr>
        <w:t>6. 调用示例</w:t>
      </w:r>
    </w:p>
    <w:p w14:paraId="57C0E1BC">
      <w:pPr>
        <w:pStyle w:val="4"/>
        <w:spacing w:before="240" w:after="120"/>
      </w:pPr>
      <w:r>
        <w:rPr>
          <w:rFonts w:ascii="微软雅黑" w:hAnsi="微软雅黑"/>
          <w:color w:val="2E5C8A"/>
        </w:rPr>
        <w:t>6.1 Python</w:t>
      </w:r>
    </w:p>
    <w:p w14:paraId="0432CBFD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import base64, time, requests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BASE_URL = "https://deerflow.example.com"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# 三种写法任选其一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PSID = "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"                      # SSO 账号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# PSID = "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test111</w:t>
      </w:r>
      <w:r>
        <w:rPr>
          <w:rFonts w:ascii="Consolas" w:hAnsi="Consolas"/>
          <w:color w:val="2D2D2D"/>
          <w:sz w:val="18"/>
        </w:rPr>
        <w:t>"                # 邮箱前缀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# PSID = "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test111</w:t>
      </w:r>
      <w:r>
        <w:rPr>
          <w:rFonts w:ascii="Consolas" w:hAnsi="Consolas"/>
          <w:color w:val="2D2D2D"/>
          <w:sz w:val="18"/>
        </w:rPr>
        <w:t>@yumchina.com"   # 完整邮箱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SKILL_API_SIGN_KEY = "deerflow-skill-sign-2026"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def generate_sign(psid):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ts = int(time.time())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plain = f"{psid}|{ts}|{SKILL_API_SIGN_KEY}"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return base64.urlsafe_b64encode(plain.encode()).decode()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# 列表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sign = generate_sign(PSID)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r = requests.get(f"{BASE_URL}/api/v1/skills", params={"psid": PSID, "sign": sign})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for s in r.json()["skills"]: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print(s["skill_id"], s["category"])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# 下载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sign = generate_sign(PSID)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r = requests.get(f"{BASE_URL}/api/v1/skills/my-skill/download",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params={"psid": PSID, "sign": sign, "version": 2})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open("my-skill-v2.zip", "wb").write(r.content)</w:t>
      </w:r>
    </w:p>
    <w:p w14:paraId="126AC037">
      <w:pPr>
        <w:pStyle w:val="4"/>
        <w:spacing w:before="240" w:after="120"/>
      </w:pPr>
      <w:r>
        <w:rPr>
          <w:rFonts w:ascii="微软雅黑" w:hAnsi="微软雅黑"/>
          <w:color w:val="2E5C8A"/>
        </w:rPr>
        <w:t>6.2 JavaScript (Node.js)</w:t>
      </w:r>
    </w:p>
    <w:p w14:paraId="774F30A1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function sign(psid, key)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const t = Math.floor(Date.now() / 1000);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return Buffer.from(`${psid}|${t}|${key}`, 'utf8').toString('base64url');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BASE = "https://deerflow.example.com";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PSID = "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";  // 也可用邮箱或 SSO 账号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KEY = "deerflow-skill-sign-2026";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// 列表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s = sign(PSID, KEY);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resp = await fetch(`${BASE}/api/v1/skills?psid=${PSID}&amp;sign=${s}`);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const data = await resp.json();</w:t>
      </w:r>
    </w:p>
    <w:p w14:paraId="3B9DFF87">
      <w:pPr>
        <w:pStyle w:val="4"/>
        <w:spacing w:before="240" w:after="120"/>
      </w:pPr>
      <w:r>
        <w:rPr>
          <w:rFonts w:ascii="微软雅黑" w:hAnsi="微软雅黑"/>
          <w:color w:val="2E5C8A"/>
        </w:rPr>
        <w:t>6.3 cURL</w:t>
      </w:r>
    </w:p>
    <w:p w14:paraId="1F7B8C44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PSID="</w:t>
      </w:r>
      <w:r>
        <w:rPr>
          <w:rFonts w:hint="eastAsia" w:ascii="Consolas" w:hAnsi="Consolas" w:eastAsia="宋体"/>
          <w:color w:val="2D2D2D"/>
          <w:sz w:val="18"/>
          <w:lang w:eastAsia="zh-CN"/>
        </w:rPr>
        <w:t>shms1101</w:t>
      </w:r>
      <w:r>
        <w:rPr>
          <w:rFonts w:ascii="Consolas" w:hAnsi="Consolas"/>
          <w:color w:val="2D2D2D"/>
          <w:sz w:val="18"/>
        </w:rPr>
        <w:t>"</w:t>
      </w:r>
    </w:p>
    <w:p w14:paraId="4274881D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SIGN=$(python -c "import base64,time; t=int(time.time()); print(base64.urlsafe_b64encode(f'${PSID}|{t}|deerflow-skill-sign-2026'.encode()).decode())")</w:t>
      </w:r>
    </w:p>
    <w:p w14:paraId="7A89D0E8">
      <w:pPr>
        <w:shd w:val="clear" w:fill="F5F5F5"/>
        <w:spacing w:before="80" w:after="80"/>
        <w:ind w:left="432"/>
      </w:pPr>
      <w:r>
        <w:rPr>
          <w:rFonts w:ascii="Consolas" w:hAnsi="Consolas"/>
          <w:color w:val="2D2D2D"/>
          <w:sz w:val="18"/>
        </w:rPr>
        <w:t>curl -X GET "https://deerflow.example.com/api/v1/skills?psid=${PSID}&amp;sign=${SIGN}"</w:t>
      </w:r>
    </w:p>
    <w:p w14:paraId="56316CA5">
      <w:pPr>
        <w:pStyle w:val="3"/>
        <w:spacing w:before="360" w:after="160"/>
      </w:pPr>
      <w:r>
        <w:rPr>
          <w:rFonts w:ascii="微软雅黑" w:hAnsi="微软雅黑"/>
          <w:color w:val="1F3A5F"/>
        </w:rPr>
        <w:t>7. 更新记录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D2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1733B688">
            <w:r>
              <w:rPr>
                <w:rFonts w:ascii="微软雅黑" w:hAnsi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880" w:type="dxa"/>
            <w:shd w:val="clear" w:color="auto" w:fill="2E5C8A"/>
          </w:tcPr>
          <w:p w14:paraId="669FF714">
            <w:r>
              <w:rPr>
                <w:rFonts w:ascii="微软雅黑" w:hAnsi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2880" w:type="dxa"/>
            <w:shd w:val="clear" w:color="auto" w:fill="2E5C8A"/>
          </w:tcPr>
          <w:p w14:paraId="30630B24">
            <w:r>
              <w:rPr>
                <w:rFonts w:ascii="微软雅黑" w:hAnsi="微软雅黑"/>
                <w:b/>
                <w:color w:val="FFFFFF"/>
                <w:sz w:val="20"/>
              </w:rPr>
              <w:t>变更说明</w:t>
            </w:r>
          </w:p>
        </w:tc>
      </w:tr>
      <w:tr w14:paraId="57D9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04583A">
            <w:r>
              <w:rPr>
                <w:rFonts w:ascii="微软雅黑" w:hAnsi="微软雅黑"/>
                <w:sz w:val="20"/>
              </w:rPr>
              <w:t>v2.1</w:t>
            </w:r>
          </w:p>
        </w:tc>
        <w:tc>
          <w:tcPr>
            <w:tcW w:w="2880" w:type="dxa"/>
          </w:tcPr>
          <w:p w14:paraId="575F974B">
            <w:r>
              <w:rPr>
                <w:rFonts w:ascii="微软雅黑" w:hAnsi="微软雅黑"/>
                <w:sz w:val="20"/>
              </w:rPr>
              <w:t>2026-08-27</w:t>
            </w:r>
          </w:p>
        </w:tc>
        <w:tc>
          <w:tcPr>
            <w:tcW w:w="2880" w:type="dxa"/>
          </w:tcPr>
          <w:p w14:paraId="3AC2C456">
            <w:r>
              <w:rPr>
                <w:rFonts w:ascii="微软雅黑" w:hAnsi="微软雅黑"/>
                <w:sz w:val="20"/>
              </w:rPr>
              <w:t>新增 SSO/LDAP 账号（oauth_id）作为 psid 合法格式，支持企业统一账号登录场景</w:t>
            </w:r>
          </w:p>
        </w:tc>
      </w:tr>
      <w:tr w14:paraId="10EF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5FA"/>
          </w:tcPr>
          <w:p w14:paraId="494031C8">
            <w:r>
              <w:rPr>
                <w:rFonts w:ascii="微软雅黑" w:hAnsi="微软雅黑"/>
                <w:sz w:val="20"/>
              </w:rPr>
              <w:t>v2.0</w:t>
            </w:r>
          </w:p>
        </w:tc>
        <w:tc>
          <w:tcPr>
            <w:tcW w:w="2880" w:type="dxa"/>
            <w:shd w:val="clear" w:color="auto" w:fill="F0F5FA"/>
          </w:tcPr>
          <w:p w14:paraId="4E84EBF5">
            <w:r>
              <w:rPr>
                <w:rFonts w:ascii="微软雅黑" w:hAnsi="微软雅黑"/>
                <w:sz w:val="20"/>
              </w:rPr>
              <w:t>2026-08-26</w:t>
            </w:r>
          </w:p>
        </w:tc>
        <w:tc>
          <w:tcPr>
            <w:tcW w:w="2880" w:type="dxa"/>
            <w:shd w:val="clear" w:color="auto" w:fill="F0F5FA"/>
          </w:tcPr>
          <w:p w14:paraId="2AD815E0">
            <w:r>
              <w:rPr>
                <w:rFonts w:ascii="微软雅黑" w:hAnsi="微软雅黑"/>
                <w:sz w:val="20"/>
              </w:rPr>
              <w:t>新增 sign 认证机制（Base64 编码），三个接口均需传递 psid + sign 参数</w:t>
            </w:r>
          </w:p>
        </w:tc>
      </w:tr>
      <w:tr w14:paraId="4088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07D9CF">
            <w:r>
              <w:rPr>
                <w:rFonts w:ascii="微软雅黑" w:hAnsi="微软雅黑"/>
                <w:sz w:val="20"/>
              </w:rPr>
              <w:t>v1.0</w:t>
            </w:r>
          </w:p>
        </w:tc>
        <w:tc>
          <w:tcPr>
            <w:tcW w:w="2880" w:type="dxa"/>
          </w:tcPr>
          <w:p w14:paraId="556CB1E0">
            <w:r>
              <w:rPr>
                <w:rFonts w:ascii="微软雅黑" w:hAnsi="微软雅黑"/>
                <w:sz w:val="20"/>
              </w:rPr>
              <w:t>2026-08-20</w:t>
            </w:r>
          </w:p>
        </w:tc>
        <w:tc>
          <w:tcPr>
            <w:tcW w:w="2880" w:type="dxa"/>
          </w:tcPr>
          <w:p w14:paraId="331188E4">
            <w:r>
              <w:rPr>
                <w:rFonts w:ascii="微软雅黑" w:hAnsi="微软雅黑"/>
                <w:sz w:val="20"/>
              </w:rPr>
              <w:t>初始版本，支持技能列表、详情、下载三个接口</w:t>
            </w:r>
          </w:p>
        </w:tc>
      </w:tr>
      <w:tr w14:paraId="7CD6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3BA87">
            <w:r>
              <w:t>v2.2</w:t>
            </w:r>
          </w:p>
        </w:tc>
        <w:tc>
          <w:tcPr>
            <w:tcW w:w="2880" w:type="dxa"/>
          </w:tcPr>
          <w:p w14:paraId="3F4697F9">
            <w:r>
              <w:t>2026-08-27</w:t>
            </w:r>
          </w:p>
        </w:tc>
        <w:tc>
          <w:tcPr>
            <w:tcW w:w="2880" w:type="dxa"/>
          </w:tcPr>
          <w:p w14:paraId="7BD159AE">
            <w:r>
              <w:t>新增账号存在性校验：psid 必须对应系统中存在的用户，不存在则返回 401 account_not_found</w:t>
            </w:r>
          </w:p>
        </w:tc>
      </w:tr>
      <w:tr>
        <w:tc>
          <w:tcPr>
            <w:tcW w:type="dxa" w:w="2880"/>
          </w:tcPr>
          <w:p>
            <w:r>
              <w:t>v2.2.1</w:t>
            </w:r>
          </w:p>
        </w:tc>
        <w:tc>
          <w:tcPr>
            <w:tcW w:type="dxa" w:w="2880"/>
          </w:tcPr>
          <w:p>
            <w:r>
              <w:t>2026-08-27</w:t>
            </w:r>
          </w:p>
        </w:tc>
        <w:tc>
          <w:tcPr>
            <w:tcW w:type="dxa" w:w="2880"/>
          </w:tcPr>
          <w:p>
            <w:r>
              <w:t>全部响应（成功+失败）统一返回 request_id；psid/sign 校验改为大小写不敏感；错误响应格式说明补充 request_id</w:t>
            </w:r>
          </w:p>
        </w:tc>
      </w:tr>
    </w:tbl>
    <w:p w14:paraId="0195CA5F"/>
    <w:p w14:paraId="70120677">
      <w:pPr>
        <w:pStyle w:val="3"/>
        <w:spacing w:before="360" w:after="160"/>
      </w:pPr>
      <w:r>
        <w:rPr>
          <w:rFonts w:ascii="微软雅黑" w:hAnsi="微软雅黑"/>
          <w:color w:val="1F3A5F"/>
        </w:rPr>
        <w:t>安全提醒</w:t>
      </w:r>
    </w:p>
    <w:p w14:paraId="2575ED03">
      <w:pPr>
        <w:pStyle w:val="16"/>
        <w:ind w:left="432"/>
      </w:pPr>
      <w:r>
        <w:rPr>
          <w:rFonts w:ascii="微软雅黑" w:hAnsi="微软雅黑"/>
          <w:sz w:val="22"/>
        </w:rPr>
        <w:t>SKILL_API_SIGN_KEY 属于敏感信息，切勿硬编码在前端代码或提交到公开仓库</w:t>
      </w:r>
    </w:p>
    <w:p w14:paraId="725929E2">
      <w:pPr>
        <w:pStyle w:val="16"/>
        <w:ind w:left="432"/>
      </w:pPr>
      <w:r>
        <w:rPr>
          <w:rFonts w:ascii="微软雅黑" w:hAnsi="微软雅黑"/>
          <w:sz w:val="22"/>
        </w:rPr>
        <w:t>建议通过环境变量或安全配置中心管理密钥</w:t>
      </w:r>
    </w:p>
    <w:p w14:paraId="04698173">
      <w:pPr>
        <w:pStyle w:val="16"/>
        <w:ind w:left="432"/>
      </w:pPr>
      <w:r>
        <w:rPr>
          <w:rFonts w:ascii="微软雅黑" w:hAnsi="微软雅黑"/>
          <w:sz w:val="22"/>
        </w:rPr>
        <w:t>sign 有 30 分钟有效期，过期后需重新生成</w:t>
      </w:r>
    </w:p>
    <w:p w14:paraId="1CC1DE0F">
      <w:pPr>
        <w:pStyle w:val="16"/>
        <w:ind w:left="432"/>
      </w:pPr>
      <w:r>
        <w:rPr>
          <w:rFonts w:ascii="微软雅黑" w:hAnsi="微软雅黑"/>
          <w:sz w:val="22"/>
        </w:rPr>
        <w:t>每次请求建议生成新的 sign，避免复用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F5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4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1068</Words>
  <Characters>3082</Characters>
  <Lines>0</Lines>
  <Paragraphs>0</Paragraphs>
  <TotalTime>3</TotalTime>
  <ScaleCrop>false</ScaleCrop>
  <LinksUpToDate>false</LinksUpToDate>
  <CharactersWithSpaces>3433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拾叁</cp:lastModifiedBy>
  <dcterms:modified xsi:type="dcterms:W3CDTF">2026-08-27T03:35:52Z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eyJoZGlkIjoiNmI0M2MxODdiYjdlNDNjMTRjNzQ3NTkxM2JiYTk3ZmQiLCJ1c2VySWQiOiI3MzE4OTQ3MzYifQ==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2990649B00DD4648A80CA958BC854337_12</vt:lpwstr>
  </property>
</Properties>
</file>