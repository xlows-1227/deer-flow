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30390">
      <w:pPr>
        <w:pStyle w:val="31"/>
        <w:jc w:val="center"/>
      </w:pPr>
      <w:r>
        <w:t>Skill 对外接口文档</w:t>
      </w:r>
    </w:p>
    <w:p w14:paraId="685F191A">
      <w:r>
        <w:t>版本: v1.0</w:t>
      </w:r>
    </w:p>
    <w:p w14:paraId="64CB7EEE">
      <w:r>
        <w:t>更新日期: 2026-08-21</w:t>
      </w:r>
    </w:p>
    <w:p w14:paraId="2E5588FF">
      <w:r>
        <w:t>适用范围: DeerFlow 第三方系统集成接口</w:t>
      </w:r>
    </w:p>
    <w:p w14:paraId="69353BC5"/>
    <w:p w14:paraId="3FE2B542">
      <w:pPr>
        <w:pStyle w:val="3"/>
      </w:pPr>
      <w:r>
        <w:t>目录</w:t>
      </w:r>
    </w:p>
    <w:p w14:paraId="6811DC28">
      <w:r>
        <w:t>1. 概述</w:t>
      </w:r>
    </w:p>
    <w:p w14:paraId="6997CD41">
      <w:r>
        <w:t>2. 认证机制</w:t>
      </w:r>
    </w:p>
    <w:p w14:paraId="3526CBE7">
      <w:r>
        <w:t>3. 接口清单</w:t>
      </w:r>
    </w:p>
    <w:p w14:paraId="24F185EE">
      <w:r>
        <w:t xml:space="preserve">   3.1 GET /api/v1/skills - 获取技能列表</w:t>
      </w:r>
    </w:p>
    <w:p w14:paraId="50E022C3">
      <w:r>
        <w:t xml:space="preserve">   3.2 GET /api/v1/skills/{skill_id} - 获取技能详情</w:t>
      </w:r>
    </w:p>
    <w:p w14:paraId="61DB68B8">
      <w:r>
        <w:t xml:space="preserve">   3.3 GET /api/v1/skills/{skill_id}/download - 下载技能</w:t>
      </w:r>
    </w:p>
    <w:p w14:paraId="6753FE06">
      <w:r>
        <w:t>4. 数据模型</w:t>
      </w:r>
    </w:p>
    <w:p w14:paraId="1B6ADE81">
      <w:r>
        <w:t>5. 错误码说明</w:t>
      </w:r>
    </w:p>
    <w:p w14:paraId="64561502">
      <w:r>
        <w:t>6. 调用示例</w:t>
      </w:r>
    </w:p>
    <w:p w14:paraId="0173BECD">
      <w:r>
        <w:br w:type="page"/>
      </w:r>
    </w:p>
    <w:p w14:paraId="4361C177">
      <w:pPr>
        <w:pStyle w:val="3"/>
      </w:pPr>
      <w:r>
        <w:t>1. 概述</w:t>
      </w:r>
    </w:p>
    <w:p w14:paraId="28028488">
      <w:r>
        <w:t>本文档描述 DeerFlow 平台对外开放的 Skill 管理接口。通过这些接口，第三方系统可以：</w:t>
      </w:r>
    </w:p>
    <w:p w14:paraId="63141D05">
      <w:pPr>
        <w:pStyle w:val="16"/>
      </w:pPr>
      <w:r>
        <w:t>获取平台所有公共技能、指定用户拥有的自定义技能、以及被共享给该用户的自定义技能列表</w:t>
      </w:r>
    </w:p>
    <w:p w14:paraId="54155B26">
      <w:pPr>
        <w:pStyle w:val="16"/>
      </w:pPr>
      <w:r>
        <w:t>查看技能详情，包括版本历史</w:t>
      </w:r>
    </w:p>
    <w:p w14:paraId="0E5E23FC">
      <w:pPr>
        <w:pStyle w:val="16"/>
      </w:pPr>
      <w:r>
        <w:t>下载指定版本的技能包（ZIP格式，仅技能所有者可下载）</w:t>
      </w:r>
    </w:p>
    <w:p w14:paraId="0BD0472F"/>
    <w:p w14:paraId="332315FD">
      <w:r>
        <w:t>基础路径: `/api/v1`</w:t>
      </w:r>
    </w:p>
    <w:p w14:paraId="2C26C1E1">
      <w:r>
        <w:t>Content-Type: `application/json`</w:t>
      </w:r>
    </w:p>
    <w:p w14:paraId="44ADFE7D">
      <w:pPr>
        <w:pStyle w:val="3"/>
      </w:pPr>
      <w:r>
        <w:t>2. 认证机制</w:t>
      </w:r>
    </w:p>
    <w:p w14:paraId="41B48D5C">
      <w:r>
        <w:t>外部 Skill 接口采用轻量级认证方式，不要求 OAuth 或 Session 登录。调用方通过 `psid`（Platform Service ID）查询参数标识自身身份。</w:t>
      </w:r>
    </w:p>
    <w:p w14:paraId="2CDCC3C9"/>
    <w:p w14:paraId="4511CBB5">
      <w:pPr>
        <w:pStyle w:val="4"/>
      </w:pPr>
      <w:r>
        <w:t>2.1 psid 参数说明</w:t>
      </w:r>
    </w:p>
    <w:p w14:paraId="2D203493">
      <w:r>
        <w:t>`psid` 为用户邮箱地址或其前缀。系统会将其解析为内部用户 UUID，用于判断自定义技能的可见性（仅技能所有者可查看和下载其自定义技能）。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3433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7D4F703">
            <w:pPr>
              <w:spacing w:after="0" w:line="240" w:lineRule="auto"/>
            </w:pPr>
            <w:r>
              <w:t>解析策略</w:t>
            </w:r>
          </w:p>
        </w:tc>
        <w:tc>
          <w:tcPr>
            <w:tcW w:w="4320" w:type="dxa"/>
          </w:tcPr>
          <w:p w14:paraId="304A2A4D">
            <w:pPr>
              <w:spacing w:after="0" w:line="240" w:lineRule="auto"/>
            </w:pPr>
            <w:r>
              <w:t>说明</w:t>
            </w:r>
          </w:p>
        </w:tc>
      </w:tr>
      <w:tr w14:paraId="5C575D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5C78406">
            <w:pPr>
              <w:spacing w:after="0" w:line="240" w:lineRule="auto"/>
            </w:pPr>
            <w:r>
              <w:t>精确邮箱匹配</w:t>
            </w:r>
          </w:p>
        </w:tc>
        <w:tc>
          <w:tcPr>
            <w:tcW w:w="4320" w:type="dxa"/>
          </w:tcPr>
          <w:p w14:paraId="475057A6">
            <w:pPr>
              <w:spacing w:after="0" w:line="240" w:lineRule="auto"/>
            </w:pPr>
            <w:r>
              <w:t>将 psid 与系统用户邮箱精确匹配</w:t>
            </w:r>
          </w:p>
        </w:tc>
      </w:tr>
      <w:tr w14:paraId="54453A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902D83B">
            <w:pPr>
              <w:spacing w:after="0" w:line="240" w:lineRule="auto"/>
            </w:pPr>
            <w:r>
              <w:t>邮箱前缀匹配</w:t>
            </w:r>
          </w:p>
        </w:tc>
        <w:tc>
          <w:tcPr>
            <w:tcW w:w="4320" w:type="dxa"/>
          </w:tcPr>
          <w:p w14:paraId="22D527D9">
            <w:pPr>
              <w:spacing w:after="0" w:line="240" w:lineRule="auto"/>
            </w:pPr>
            <w:r>
              <w:t>若精确匹配失败，取 @ 前的部分进行前缀模糊匹配</w:t>
            </w:r>
          </w:p>
        </w:tc>
      </w:tr>
    </w:tbl>
    <w:p w14:paraId="066BD801"/>
    <w:p w14:paraId="7EE37BEF">
      <w:pPr>
        <w:pStyle w:val="4"/>
      </w:pPr>
      <w:r>
        <w:t>2.2 权限规则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3C75B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4CE0E6">
            <w:pPr>
              <w:spacing w:after="0" w:line="240" w:lineRule="auto"/>
            </w:pPr>
            <w:r>
              <w:t>技能类型</w:t>
            </w:r>
          </w:p>
        </w:tc>
        <w:tc>
          <w:tcPr>
            <w:tcW w:w="2880" w:type="dxa"/>
          </w:tcPr>
          <w:p w14:paraId="16FCBFBD">
            <w:pPr>
              <w:spacing w:after="0" w:line="240" w:lineRule="auto"/>
            </w:pPr>
            <w:r>
              <w:t>可见性</w:t>
            </w:r>
          </w:p>
        </w:tc>
        <w:tc>
          <w:tcPr>
            <w:tcW w:w="2880" w:type="dxa"/>
          </w:tcPr>
          <w:p w14:paraId="5872589B">
            <w:pPr>
              <w:spacing w:after="0" w:line="240" w:lineRule="auto"/>
            </w:pPr>
            <w:r>
              <w:t>下载权限</w:t>
            </w:r>
          </w:p>
        </w:tc>
      </w:tr>
      <w:tr w14:paraId="6266E6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74DAD0">
            <w:pPr>
              <w:spacing w:after="0" w:line="240" w:lineRule="auto"/>
            </w:pPr>
            <w:r>
              <w:t>公共技能 (public)</w:t>
            </w:r>
          </w:p>
        </w:tc>
        <w:tc>
          <w:tcPr>
            <w:tcW w:w="2880" w:type="dxa"/>
          </w:tcPr>
          <w:p w14:paraId="630DFA6D">
            <w:pPr>
              <w:spacing w:after="0" w:line="240" w:lineRule="auto"/>
            </w:pPr>
            <w:r>
              <w:t>所有 psid 均可查看</w:t>
            </w:r>
          </w:p>
        </w:tc>
        <w:tc>
          <w:tcPr>
            <w:tcW w:w="2880" w:type="dxa"/>
          </w:tcPr>
          <w:p w14:paraId="242415EC">
            <w:pPr>
              <w:spacing w:after="0" w:line="240" w:lineRule="auto"/>
            </w:pPr>
            <w:r>
              <w:t>不支持下载</w:t>
            </w:r>
          </w:p>
        </w:tc>
      </w:tr>
      <w:tr w14:paraId="6BC6BE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EDE1C5">
            <w:pPr>
              <w:spacing w:after="0" w:line="240" w:lineRule="auto"/>
            </w:pPr>
            <w:r>
              <w:t>自定义技能 (custom)</w:t>
            </w:r>
          </w:p>
        </w:tc>
        <w:tc>
          <w:tcPr>
            <w:tcW w:w="2880" w:type="dxa"/>
          </w:tcPr>
          <w:p w14:paraId="5041576A">
            <w:pPr>
              <w:spacing w:after="0" w:line="240" w:lineRule="auto"/>
            </w:pPr>
            <w:r>
              <w:t>所有者</w:t>
            </w:r>
            <w:r>
              <w:rPr>
                <w:rFonts w:hint="eastAsia" w:eastAsia="宋体"/>
                <w:lang w:val="en-US" w:eastAsia="zh-CN"/>
              </w:rPr>
              <w:t>及</w:t>
            </w:r>
            <w:r>
              <w:t>被共享用户 (psid 对应用户) 可见</w:t>
            </w:r>
          </w:p>
        </w:tc>
        <w:tc>
          <w:tcPr>
            <w:tcW w:w="2880" w:type="dxa"/>
          </w:tcPr>
          <w:p w14:paraId="7587EFBA">
            <w:pPr>
              <w:spacing w:after="0" w:line="240" w:lineRule="auto"/>
            </w:pPr>
            <w:r>
              <w:t>所有者</w:t>
            </w:r>
            <w:r>
              <w:rPr>
                <w:rFonts w:hint="eastAsia" w:eastAsia="宋体"/>
                <w:lang w:val="en-US" w:eastAsia="zh-CN"/>
              </w:rPr>
              <w:t>及</w:t>
            </w:r>
            <w:r>
              <w:t>被共享用户可下载</w:t>
            </w:r>
          </w:p>
        </w:tc>
      </w:tr>
    </w:tbl>
    <w:p w14:paraId="49CF1C3B"/>
    <w:p w14:paraId="06B26757">
      <w:r>
        <w:t>注意：公共技能随产品发布，不提供对外下载。第三方如需使用公共技能，应通过 DeerFlow 平台内置功能或联系管理员获取。</w:t>
      </w:r>
    </w:p>
    <w:p w14:paraId="6B86E5BE">
      <w:r>
        <w:br w:type="page"/>
      </w:r>
    </w:p>
    <w:p w14:paraId="74BCAA07">
      <w:pPr>
        <w:pStyle w:val="3"/>
      </w:pPr>
      <w:r>
        <w:t>3. 接口清单</w:t>
      </w:r>
    </w:p>
    <w:p w14:paraId="0DB04319">
      <w:r>
        <w:t>所有接口均为 GET 方法，通过查询参数传递认证信息。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8"/>
        <w:gridCol w:w="3191"/>
        <w:gridCol w:w="1855"/>
        <w:gridCol w:w="1932"/>
      </w:tblGrid>
      <w:tr w14:paraId="2D0152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8C5AFB">
            <w:pPr>
              <w:spacing w:after="0" w:line="240" w:lineRule="auto"/>
            </w:pPr>
            <w:r>
              <w:t>方法</w:t>
            </w:r>
          </w:p>
        </w:tc>
        <w:tc>
          <w:tcPr>
            <w:tcW w:w="2160" w:type="dxa"/>
          </w:tcPr>
          <w:p w14:paraId="27579AC6">
            <w:pPr>
              <w:spacing w:after="0" w:line="240" w:lineRule="auto"/>
            </w:pPr>
            <w:r>
              <w:t>路径</w:t>
            </w:r>
          </w:p>
        </w:tc>
        <w:tc>
          <w:tcPr>
            <w:tcW w:w="2160" w:type="dxa"/>
          </w:tcPr>
          <w:p w14:paraId="57519AD8">
            <w:pPr>
              <w:spacing w:after="0" w:line="240" w:lineRule="auto"/>
            </w:pPr>
            <w:r>
              <w:t>说明</w:t>
            </w:r>
          </w:p>
        </w:tc>
        <w:tc>
          <w:tcPr>
            <w:tcW w:w="2160" w:type="dxa"/>
          </w:tcPr>
          <w:p w14:paraId="210B9C01">
            <w:pPr>
              <w:spacing w:after="0" w:line="240" w:lineRule="auto"/>
            </w:pPr>
            <w:r>
              <w:t>认证</w:t>
            </w:r>
          </w:p>
        </w:tc>
      </w:tr>
      <w:tr w14:paraId="646ED0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5BB768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5C46553D">
            <w:pPr>
              <w:spacing w:after="0" w:line="240" w:lineRule="auto"/>
            </w:pPr>
            <w:r>
              <w:t>/api/v1/skills</w:t>
            </w:r>
          </w:p>
        </w:tc>
        <w:tc>
          <w:tcPr>
            <w:tcW w:w="2160" w:type="dxa"/>
          </w:tcPr>
          <w:p w14:paraId="7F962101">
            <w:pPr>
              <w:spacing w:after="0" w:line="240" w:lineRule="auto"/>
            </w:pPr>
            <w:r>
              <w:t>获取技能列表</w:t>
            </w:r>
          </w:p>
        </w:tc>
        <w:tc>
          <w:tcPr>
            <w:tcW w:w="2160" w:type="dxa"/>
          </w:tcPr>
          <w:p w14:paraId="55252E8F">
            <w:pPr>
              <w:spacing w:after="0" w:line="240" w:lineRule="auto"/>
            </w:pPr>
            <w:r>
              <w:t>psid 必填</w:t>
            </w:r>
          </w:p>
        </w:tc>
      </w:tr>
      <w:tr w14:paraId="7E5108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CCB1E7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038D1348">
            <w:pPr>
              <w:spacing w:after="0" w:line="240" w:lineRule="auto"/>
            </w:pPr>
            <w:r>
              <w:t>/api/v1/skills/{skill_id}</w:t>
            </w:r>
          </w:p>
        </w:tc>
        <w:tc>
          <w:tcPr>
            <w:tcW w:w="2160" w:type="dxa"/>
          </w:tcPr>
          <w:p w14:paraId="081AAAD5">
            <w:pPr>
              <w:spacing w:after="0" w:line="240" w:lineRule="auto"/>
            </w:pPr>
            <w:r>
              <w:t>获取技能详情</w:t>
            </w:r>
          </w:p>
        </w:tc>
        <w:tc>
          <w:tcPr>
            <w:tcW w:w="2160" w:type="dxa"/>
          </w:tcPr>
          <w:p w14:paraId="6A146135">
            <w:pPr>
              <w:spacing w:after="0" w:line="240" w:lineRule="auto"/>
            </w:pPr>
            <w:r>
              <w:t>psid 必填</w:t>
            </w:r>
          </w:p>
        </w:tc>
      </w:tr>
      <w:tr w14:paraId="70AFCE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073DDD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7A7554FB">
            <w:pPr>
              <w:spacing w:after="0" w:line="240" w:lineRule="auto"/>
            </w:pPr>
            <w:r>
              <w:t>/api/v1/skills/{skill_id}/download</w:t>
            </w:r>
          </w:p>
        </w:tc>
        <w:tc>
          <w:tcPr>
            <w:tcW w:w="2160" w:type="dxa"/>
          </w:tcPr>
          <w:p w14:paraId="6C04FFA5">
            <w:pPr>
              <w:spacing w:after="0" w:line="240" w:lineRule="auto"/>
            </w:pPr>
            <w:r>
              <w:t>下载技能包</w:t>
            </w:r>
          </w:p>
        </w:tc>
        <w:tc>
          <w:tcPr>
            <w:tcW w:w="2160" w:type="dxa"/>
          </w:tcPr>
          <w:p w14:paraId="37D0083E">
            <w:pPr>
              <w:spacing w:after="0" w:line="240" w:lineRule="auto"/>
            </w:pPr>
            <w:r>
              <w:t>psid + version</w:t>
            </w:r>
          </w:p>
        </w:tc>
      </w:tr>
    </w:tbl>
    <w:p w14:paraId="07025111"/>
    <w:p w14:paraId="71328240">
      <w:pPr>
        <w:pStyle w:val="4"/>
      </w:pPr>
      <w:r>
        <w:t>3.1 GET /api/v1/skills - 获取技能列表</w:t>
      </w:r>
    </w:p>
    <w:p w14:paraId="429CEFB6">
      <w:r>
        <w:t>返回当前 psid 可见的所有技能列表，包括：</w:t>
      </w:r>
    </w:p>
    <w:p w14:paraId="5D7B65B7">
      <w:pPr>
        <w:pStyle w:val="16"/>
      </w:pPr>
      <w:r>
        <w:t>所有公共技能（不论 psid）</w:t>
      </w:r>
    </w:p>
    <w:p w14:paraId="7AEFAB80">
      <w:pPr>
        <w:pStyle w:val="16"/>
      </w:pPr>
      <w:r>
        <w:t>当前 psid 用户拥有的自定义技能</w:t>
      </w:r>
    </w:p>
    <w:p w14:paraId="6C2AB690"/>
    <w:p w14:paraId="5EA1C350">
      <w:pPr>
        <w:pStyle w:val="5"/>
      </w:pPr>
      <w:r>
        <w:t>请求参数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684CF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BC8B62B">
            <w:pPr>
              <w:spacing w:after="0" w:line="240" w:lineRule="auto"/>
            </w:pPr>
            <w:r>
              <w:t>参数名</w:t>
            </w:r>
          </w:p>
        </w:tc>
        <w:tc>
          <w:tcPr>
            <w:tcW w:w="1728" w:type="dxa"/>
          </w:tcPr>
          <w:p w14:paraId="2BD0B945">
            <w:pPr>
              <w:spacing w:after="0" w:line="240" w:lineRule="auto"/>
            </w:pPr>
            <w:r>
              <w:t>类型</w:t>
            </w:r>
          </w:p>
        </w:tc>
        <w:tc>
          <w:tcPr>
            <w:tcW w:w="1728" w:type="dxa"/>
          </w:tcPr>
          <w:p w14:paraId="63614AEC">
            <w:pPr>
              <w:spacing w:after="0" w:line="240" w:lineRule="auto"/>
            </w:pPr>
            <w:r>
              <w:t>必填</w:t>
            </w:r>
          </w:p>
        </w:tc>
        <w:tc>
          <w:tcPr>
            <w:tcW w:w="1728" w:type="dxa"/>
          </w:tcPr>
          <w:p w14:paraId="1A87370B">
            <w:pPr>
              <w:spacing w:after="0" w:line="240" w:lineRule="auto"/>
            </w:pPr>
            <w:r>
              <w:t>位置</w:t>
            </w:r>
          </w:p>
        </w:tc>
        <w:tc>
          <w:tcPr>
            <w:tcW w:w="1728" w:type="dxa"/>
          </w:tcPr>
          <w:p w14:paraId="5A3C18CF">
            <w:pPr>
              <w:spacing w:after="0" w:line="240" w:lineRule="auto"/>
            </w:pPr>
            <w:r>
              <w:t>说明</w:t>
            </w:r>
          </w:p>
        </w:tc>
      </w:tr>
      <w:tr w14:paraId="07393C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50FA4C0">
            <w:pPr>
              <w:spacing w:after="0" w:line="240" w:lineRule="auto"/>
            </w:pPr>
            <w:r>
              <w:t>psid</w:t>
            </w:r>
          </w:p>
        </w:tc>
        <w:tc>
          <w:tcPr>
            <w:tcW w:w="1728" w:type="dxa"/>
          </w:tcPr>
          <w:p w14:paraId="2C96390B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7C0D40C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8954D6A">
            <w:pPr>
              <w:spacing w:after="0" w:line="240" w:lineRule="auto"/>
            </w:pPr>
            <w:r>
              <w:t>query</w:t>
            </w:r>
          </w:p>
        </w:tc>
        <w:tc>
          <w:tcPr>
            <w:tcW w:w="1728" w:type="dxa"/>
          </w:tcPr>
          <w:p w14:paraId="522399D8">
            <w:pPr>
              <w:spacing w:after="0" w:line="240" w:lineRule="auto"/>
            </w:pPr>
            <w:r>
              <w:t>用户邮箱或标识</w:t>
            </w:r>
          </w:p>
        </w:tc>
      </w:tr>
    </w:tbl>
    <w:p w14:paraId="46F351E0"/>
    <w:p w14:paraId="5A6F966E">
      <w:pPr>
        <w:pStyle w:val="5"/>
      </w:pPr>
      <w:r>
        <w:t>响应字段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F572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9A835C">
            <w:pPr>
              <w:spacing w:after="0" w:line="240" w:lineRule="auto"/>
            </w:pPr>
            <w:r>
              <w:t>字段名</w:t>
            </w:r>
          </w:p>
        </w:tc>
        <w:tc>
          <w:tcPr>
            <w:tcW w:w="2880" w:type="dxa"/>
          </w:tcPr>
          <w:p w14:paraId="353BA076">
            <w:pPr>
              <w:spacing w:after="0" w:line="240" w:lineRule="auto"/>
            </w:pPr>
            <w:r>
              <w:t>类型</w:t>
            </w:r>
          </w:p>
        </w:tc>
        <w:tc>
          <w:tcPr>
            <w:tcW w:w="2880" w:type="dxa"/>
          </w:tcPr>
          <w:p w14:paraId="3DAB2A7A">
            <w:pPr>
              <w:spacing w:after="0" w:line="240" w:lineRule="auto"/>
            </w:pPr>
            <w:r>
              <w:t>说明</w:t>
            </w:r>
          </w:p>
        </w:tc>
      </w:tr>
      <w:tr w14:paraId="48F1C9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15486F">
            <w:pPr>
              <w:spacing w:after="0" w:line="240" w:lineRule="auto"/>
            </w:pPr>
            <w:r>
              <w:t>request_id</w:t>
            </w:r>
          </w:p>
        </w:tc>
        <w:tc>
          <w:tcPr>
            <w:tcW w:w="2880" w:type="dxa"/>
          </w:tcPr>
          <w:p w14:paraId="7F800809">
            <w:pPr>
              <w:spacing w:after="0" w:line="240" w:lineRule="auto"/>
            </w:pPr>
            <w:r>
              <w:t>string | null</w:t>
            </w:r>
          </w:p>
        </w:tc>
        <w:tc>
          <w:tcPr>
            <w:tcW w:w="2880" w:type="dxa"/>
          </w:tcPr>
          <w:p w14:paraId="5D5BD119">
            <w:pPr>
              <w:spacing w:after="0" w:line="240" w:lineRule="auto"/>
            </w:pPr>
            <w:r>
              <w:t>请求追踪ID</w:t>
            </w:r>
          </w:p>
        </w:tc>
      </w:tr>
      <w:tr w14:paraId="35D79A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4DD693">
            <w:pPr>
              <w:spacing w:after="0" w:line="240" w:lineRule="auto"/>
            </w:pPr>
            <w:r>
              <w:t>total</w:t>
            </w:r>
          </w:p>
        </w:tc>
        <w:tc>
          <w:tcPr>
            <w:tcW w:w="2880" w:type="dxa"/>
          </w:tcPr>
          <w:p w14:paraId="465595AC">
            <w:pPr>
              <w:spacing w:after="0" w:line="240" w:lineRule="auto"/>
            </w:pPr>
            <w:r>
              <w:t>integer</w:t>
            </w:r>
          </w:p>
        </w:tc>
        <w:tc>
          <w:tcPr>
            <w:tcW w:w="2880" w:type="dxa"/>
          </w:tcPr>
          <w:p w14:paraId="1E07351E">
            <w:pPr>
              <w:spacing w:after="0" w:line="240" w:lineRule="auto"/>
            </w:pPr>
            <w:r>
              <w:t>技能总数</w:t>
            </w:r>
          </w:p>
        </w:tc>
      </w:tr>
      <w:tr w14:paraId="4307F5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2BC545">
            <w:pPr>
              <w:spacing w:after="0" w:line="240" w:lineRule="auto"/>
            </w:pPr>
            <w:r>
              <w:t>skills</w:t>
            </w:r>
          </w:p>
        </w:tc>
        <w:tc>
          <w:tcPr>
            <w:tcW w:w="2880" w:type="dxa"/>
          </w:tcPr>
          <w:p w14:paraId="31D35EEB">
            <w:pPr>
              <w:spacing w:after="0" w:line="240" w:lineRule="auto"/>
            </w:pPr>
            <w:r>
              <w:t>array</w:t>
            </w:r>
          </w:p>
        </w:tc>
        <w:tc>
          <w:tcPr>
            <w:tcW w:w="2880" w:type="dxa"/>
          </w:tcPr>
          <w:p w14:paraId="48AE2B7E">
            <w:pPr>
              <w:spacing w:after="0" w:line="240" w:lineRule="auto"/>
            </w:pPr>
            <w:r>
              <w:t>技能摘要列表</w:t>
            </w:r>
          </w:p>
        </w:tc>
      </w:tr>
      <w:tr w14:paraId="13194A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5AE1D2">
            <w:pPr>
              <w:spacing w:after="0" w:line="240" w:lineRule="auto"/>
            </w:pPr>
            <w:r>
              <w:t>skills[].skill_id</w:t>
            </w:r>
          </w:p>
        </w:tc>
        <w:tc>
          <w:tcPr>
            <w:tcW w:w="2880" w:type="dxa"/>
          </w:tcPr>
          <w:p w14:paraId="58DBAA90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7BFE3FE3">
            <w:pPr>
              <w:spacing w:after="0" w:line="240" w:lineRule="auto"/>
            </w:pPr>
            <w:r>
              <w:t>技能唯一标识（技能名）</w:t>
            </w:r>
          </w:p>
        </w:tc>
      </w:tr>
      <w:tr w14:paraId="6B67D2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E14071">
            <w:pPr>
              <w:spacing w:after="0" w:line="240" w:lineRule="auto"/>
            </w:pPr>
            <w:r>
              <w:t>skills[].name</w:t>
            </w:r>
          </w:p>
        </w:tc>
        <w:tc>
          <w:tcPr>
            <w:tcW w:w="2880" w:type="dxa"/>
          </w:tcPr>
          <w:p w14:paraId="03E48200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6178CCD6">
            <w:pPr>
              <w:spacing w:after="0" w:line="240" w:lineRule="auto"/>
            </w:pPr>
            <w:r>
              <w:t>技能名称</w:t>
            </w:r>
          </w:p>
        </w:tc>
      </w:tr>
      <w:tr w14:paraId="56EE18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330F8D">
            <w:pPr>
              <w:spacing w:after="0" w:line="240" w:lineRule="auto"/>
            </w:pPr>
            <w:r>
              <w:t>skills[].description</w:t>
            </w:r>
          </w:p>
        </w:tc>
        <w:tc>
          <w:tcPr>
            <w:tcW w:w="2880" w:type="dxa"/>
          </w:tcPr>
          <w:p w14:paraId="5085B3C6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7E7F3518">
            <w:pPr>
              <w:spacing w:after="0" w:line="240" w:lineRule="auto"/>
            </w:pPr>
            <w:r>
              <w:t>技能描述</w:t>
            </w:r>
          </w:p>
        </w:tc>
      </w:tr>
      <w:tr w14:paraId="264EFB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7B9171">
            <w:pPr>
              <w:spacing w:after="0" w:line="240" w:lineRule="auto"/>
            </w:pPr>
            <w:r>
              <w:t>skills[].category</w:t>
            </w:r>
          </w:p>
        </w:tc>
        <w:tc>
          <w:tcPr>
            <w:tcW w:w="2880" w:type="dxa"/>
          </w:tcPr>
          <w:p w14:paraId="54A19D4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2AB1C54C">
            <w:pPr>
              <w:spacing w:after="0" w:line="240" w:lineRule="auto"/>
            </w:pPr>
            <w:r>
              <w:t>public 或 custom</w:t>
            </w:r>
          </w:p>
        </w:tc>
      </w:tr>
      <w:tr w14:paraId="1BDE97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46308A">
            <w:pPr>
              <w:spacing w:after="0" w:line="240" w:lineRule="auto"/>
            </w:pPr>
            <w:r>
              <w:t>skills[].version</w:t>
            </w:r>
          </w:p>
        </w:tc>
        <w:tc>
          <w:tcPr>
            <w:tcW w:w="2880" w:type="dxa"/>
          </w:tcPr>
          <w:p w14:paraId="6C32B983">
            <w:pPr>
              <w:spacing w:after="0" w:line="240" w:lineRule="auto"/>
            </w:pPr>
            <w:r>
              <w:t>string | null</w:t>
            </w:r>
          </w:p>
        </w:tc>
        <w:tc>
          <w:tcPr>
            <w:tcW w:w="2880" w:type="dxa"/>
          </w:tcPr>
          <w:p w14:paraId="3777A981">
            <w:pPr>
              <w:spacing w:after="0" w:line="240" w:lineRule="auto"/>
            </w:pPr>
            <w:r>
              <w:t>最新版本号（仅自定义技能）</w:t>
            </w:r>
          </w:p>
        </w:tc>
      </w:tr>
      <w:tr w14:paraId="589E05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196D55">
            <w:pPr>
              <w:spacing w:after="0" w:line="240" w:lineRule="auto"/>
            </w:pPr>
            <w:r>
              <w:t>skills[].shared</w:t>
            </w:r>
          </w:p>
        </w:tc>
        <w:tc>
          <w:tcPr>
            <w:tcW w:w="2880" w:type="dxa"/>
          </w:tcPr>
          <w:p w14:paraId="799640F0">
            <w:pPr>
              <w:spacing w:after="0" w:line="240" w:lineRule="auto"/>
            </w:pPr>
            <w:r>
              <w:t>boolean</w:t>
            </w:r>
          </w:p>
        </w:tc>
        <w:tc>
          <w:tcPr>
            <w:tcW w:w="2880" w:type="dxa"/>
          </w:tcPr>
          <w:p w14:paraId="5BB48417">
            <w:pPr>
              <w:spacing w:after="0" w:line="240" w:lineRule="auto"/>
            </w:pPr>
            <w:r>
              <w:t>是否为被共享的技能（true=被他人共享，false=自己拥有或公共技能）</w:t>
            </w:r>
          </w:p>
        </w:tc>
      </w:tr>
    </w:tbl>
    <w:p w14:paraId="0461380B"/>
    <w:p w14:paraId="74206EE0">
      <w:pPr>
        <w:pStyle w:val="5"/>
      </w:pPr>
      <w:r>
        <w:t>请求示例</w:t>
      </w:r>
    </w:p>
    <w:p w14:paraId="207F2A07">
      <w:r>
        <w:rPr>
          <w:b/>
        </w:rPr>
        <w:t>cURL:</w:t>
      </w:r>
    </w:p>
    <w:p w14:paraId="6F08842E">
      <w:r>
        <w:t>curl -X GET "https://deerflow.example.com/api/v1/skills?psid=user@example.com"</w:t>
      </w:r>
    </w:p>
    <w:p w14:paraId="59D0FCEE"/>
    <w:p w14:paraId="72256545">
      <w:pPr>
        <w:pStyle w:val="5"/>
      </w:pPr>
      <w:r>
        <w:t>响应示例 (200 OK)</w:t>
      </w:r>
    </w:p>
    <w:p w14:paraId="2EE958C4">
      <w:r>
        <w:rPr>
          <w:rFonts w:ascii="Courier New" w:hAnsi="Courier New"/>
        </w:rPr>
        <w:t>```json</w:t>
      </w:r>
    </w:p>
    <w:p w14:paraId="6C514A8A">
      <w:r>
        <w:t>{</w:t>
      </w:r>
    </w:p>
    <w:p w14:paraId="1CBFDF04">
      <w:r>
        <w:t xml:space="preserve">  "request_id": "req-abc123",</w:t>
      </w:r>
    </w:p>
    <w:p w14:paraId="3C9372E2">
      <w:r>
        <w:t xml:space="preserve">  "total": 2,</w:t>
      </w:r>
    </w:p>
    <w:p w14:paraId="528C22D1">
      <w:r>
        <w:t xml:space="preserve">  "skills": [</w:t>
      </w:r>
    </w:p>
    <w:p w14:paraId="78A0CEEF">
      <w:r>
        <w:t xml:space="preserve">    {</w:t>
      </w:r>
    </w:p>
    <w:p w14:paraId="543BDCC3">
      <w:r>
        <w:t xml:space="preserve">      "skill_id": "data-analysis",</w:t>
      </w:r>
    </w:p>
    <w:p w14:paraId="01D447AF">
      <w:r>
        <w:t xml:space="preserve">      "name": "data-analysis",</w:t>
      </w:r>
    </w:p>
    <w:p w14:paraId="443C4131">
      <w:r>
        <w:t xml:space="preserve">      "description": "数据分析技能",</w:t>
      </w:r>
    </w:p>
    <w:p w14:paraId="3BCF59D0">
      <w:r>
        <w:t xml:space="preserve">      "display_name": "数据分析",</w:t>
      </w:r>
    </w:p>
    <w:p w14:paraId="1A4A71C4">
      <w:r>
        <w:t xml:space="preserve">      "description_zh": null,</w:t>
      </w:r>
    </w:p>
    <w:p w14:paraId="36E86B27">
      <w:r>
        <w:t xml:space="preserve">      "category": "public",</w:t>
      </w:r>
    </w:p>
    <w:p w14:paraId="7BE00323">
      <w:r>
        <w:t xml:space="preserve">      "version": null,</w:t>
      </w:r>
    </w:p>
    <w:p w14:paraId="13FBFA59">
      <w:r>
        <w:t xml:space="preserve">      "shared": false</w:t>
      </w:r>
    </w:p>
    <w:p w14:paraId="09108BA7">
      <w:r>
        <w:t xml:space="preserve">    },</w:t>
      </w:r>
    </w:p>
    <w:p w14:paraId="434D6CBC">
      <w:r>
        <w:t xml:space="preserve">    {</w:t>
      </w:r>
    </w:p>
    <w:p w14:paraId="1B53F805">
      <w:r>
        <w:t xml:space="preserve">      "skill_id": "my-custom-skill",</w:t>
      </w:r>
    </w:p>
    <w:p w14:paraId="49D4E2E1">
      <w:r>
        <w:t xml:space="preserve">      "name": "my-custom-skill",</w:t>
      </w:r>
    </w:p>
    <w:p w14:paraId="4F02AB95">
      <w:r>
        <w:t xml:space="preserve">      "description": "我的自定义技能",</w:t>
      </w:r>
    </w:p>
    <w:p w14:paraId="6D15D0B1">
      <w:r>
        <w:t xml:space="preserve">      "display_name": "我的技能",</w:t>
      </w:r>
    </w:p>
    <w:p w14:paraId="659EA92B">
      <w:r>
        <w:t xml:space="preserve">      "description_zh": "这是一个自定义技能",</w:t>
      </w:r>
    </w:p>
    <w:p w14:paraId="3C4A625F">
      <w:r>
        <w:t xml:space="preserve">      "category": "custom",</w:t>
      </w:r>
    </w:p>
    <w:p w14:paraId="45F9C170">
      <w:r>
        <w:t xml:space="preserve">      "version": "v2",</w:t>
      </w:r>
    </w:p>
    <w:p w14:paraId="42A6E11D">
      <w:r>
        <w:t xml:space="preserve">      "shared": false</w:t>
      </w:r>
    </w:p>
    <w:p w14:paraId="393BE76E">
      <w:r>
        <w:t xml:space="preserve">    },</w:t>
      </w:r>
    </w:p>
    <w:p w14:paraId="2F67D094">
      <w:r>
        <w:t xml:space="preserve">    {</w:t>
      </w:r>
    </w:p>
    <w:p w14:paraId="5111A9B0">
      <w:r>
        <w:t xml:space="preserve">      "skill_id": "shared-skill",</w:t>
      </w:r>
    </w:p>
    <w:p w14:paraId="18F8E28B">
      <w:r>
        <w:t xml:space="preserve">      "name": "shared-skill",</w:t>
      </w:r>
    </w:p>
    <w:p w14:paraId="3ED890C2">
      <w:r>
        <w:t xml:space="preserve">      "description": "别人共享给我的技能",</w:t>
      </w:r>
    </w:p>
    <w:p w14:paraId="2D793FF7">
      <w:r>
        <w:t xml:space="preserve">      "display_name": "共享技能",</w:t>
      </w:r>
    </w:p>
    <w:p w14:paraId="1749D11E">
      <w:r>
        <w:t xml:space="preserve">      "description_zh": "这是一个被共享的技能",</w:t>
      </w:r>
    </w:p>
    <w:p w14:paraId="0F38ADD4">
      <w:r>
        <w:t xml:space="preserve">      "category": "custom",</w:t>
      </w:r>
    </w:p>
    <w:p w14:paraId="2620D49F">
      <w:r>
        <w:t xml:space="preserve">      "version": "v1",</w:t>
      </w:r>
    </w:p>
    <w:p w14:paraId="76D763CD">
      <w:r>
        <w:t xml:space="preserve">      "shared": true</w:t>
      </w:r>
    </w:p>
    <w:p w14:paraId="44377042">
      <w:r>
        <w:t xml:space="preserve">  ]</w:t>
      </w:r>
    </w:p>
    <w:p w14:paraId="099922C1">
      <w:r>
        <w:t>}</w:t>
      </w:r>
    </w:p>
    <w:p w14:paraId="64BF8832">
      <w:r>
        <w:rPr>
          <w:rFonts w:ascii="Courier New" w:hAnsi="Courier New"/>
        </w:rPr>
        <w:t>```</w:t>
      </w:r>
    </w:p>
    <w:p w14:paraId="66A5C123">
      <w:r>
        <w:br w:type="page"/>
      </w:r>
    </w:p>
    <w:p w14:paraId="4706C81E">
      <w:pPr>
        <w:pStyle w:val="4"/>
      </w:pPr>
      <w:r>
        <w:t>3.2 GET /api/v1/skills/{skill_id} - 获取技能详情</w:t>
      </w:r>
    </w:p>
    <w:p w14:paraId="62D28805">
      <w:r>
        <w:t>获取指定技能的详细信息，包括版本历史列表和各版本的下载链接。</w:t>
      </w:r>
    </w:p>
    <w:p w14:paraId="0561F9E5"/>
    <w:p w14:paraId="758B5577">
      <w:pPr>
        <w:pStyle w:val="5"/>
      </w:pPr>
      <w:r>
        <w:t>路径参数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315B6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B0FF25">
            <w:pPr>
              <w:spacing w:after="0" w:line="240" w:lineRule="auto"/>
            </w:pPr>
            <w:r>
              <w:t>参数名</w:t>
            </w:r>
          </w:p>
        </w:tc>
        <w:tc>
          <w:tcPr>
            <w:tcW w:w="2160" w:type="dxa"/>
          </w:tcPr>
          <w:p w14:paraId="20FE4F45">
            <w:pPr>
              <w:spacing w:after="0" w:line="240" w:lineRule="auto"/>
            </w:pPr>
            <w:r>
              <w:t>类型</w:t>
            </w:r>
          </w:p>
        </w:tc>
        <w:tc>
          <w:tcPr>
            <w:tcW w:w="2160" w:type="dxa"/>
          </w:tcPr>
          <w:p w14:paraId="5FF62654">
            <w:pPr>
              <w:spacing w:after="0" w:line="240" w:lineRule="auto"/>
            </w:pPr>
            <w:r>
              <w:t>必填</w:t>
            </w:r>
          </w:p>
        </w:tc>
        <w:tc>
          <w:tcPr>
            <w:tcW w:w="2160" w:type="dxa"/>
          </w:tcPr>
          <w:p w14:paraId="2575AC29">
            <w:pPr>
              <w:spacing w:after="0" w:line="240" w:lineRule="auto"/>
            </w:pPr>
            <w:r>
              <w:t>说明</w:t>
            </w:r>
          </w:p>
        </w:tc>
      </w:tr>
      <w:tr w14:paraId="73C721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7F4BFA">
            <w:pPr>
              <w:spacing w:after="0" w:line="240" w:lineRule="auto"/>
            </w:pPr>
            <w:r>
              <w:t>skill_id</w:t>
            </w:r>
          </w:p>
        </w:tc>
        <w:tc>
          <w:tcPr>
            <w:tcW w:w="2160" w:type="dxa"/>
          </w:tcPr>
          <w:p w14:paraId="26C3F5DF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0FAB732E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6B015BA1">
            <w:pPr>
              <w:spacing w:after="0" w:line="240" w:lineRule="auto"/>
            </w:pPr>
            <w:r>
              <w:t>技能唯一标识</w:t>
            </w:r>
          </w:p>
        </w:tc>
      </w:tr>
    </w:tbl>
    <w:p w14:paraId="01E8FF50"/>
    <w:p w14:paraId="20FDF18B">
      <w:pPr>
        <w:pStyle w:val="5"/>
      </w:pPr>
      <w:r>
        <w:t>查询参数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13D94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67C89B7">
            <w:pPr>
              <w:spacing w:after="0" w:line="240" w:lineRule="auto"/>
            </w:pPr>
            <w:r>
              <w:t>参数名</w:t>
            </w:r>
          </w:p>
        </w:tc>
        <w:tc>
          <w:tcPr>
            <w:tcW w:w="1728" w:type="dxa"/>
          </w:tcPr>
          <w:p w14:paraId="2B5E1335">
            <w:pPr>
              <w:spacing w:after="0" w:line="240" w:lineRule="auto"/>
            </w:pPr>
            <w:r>
              <w:t>类型</w:t>
            </w:r>
          </w:p>
        </w:tc>
        <w:tc>
          <w:tcPr>
            <w:tcW w:w="1728" w:type="dxa"/>
          </w:tcPr>
          <w:p w14:paraId="1ED57730">
            <w:pPr>
              <w:spacing w:after="0" w:line="240" w:lineRule="auto"/>
            </w:pPr>
            <w:r>
              <w:t>必填</w:t>
            </w:r>
          </w:p>
        </w:tc>
        <w:tc>
          <w:tcPr>
            <w:tcW w:w="1728" w:type="dxa"/>
          </w:tcPr>
          <w:p w14:paraId="0BE487D7">
            <w:pPr>
              <w:spacing w:after="0" w:line="240" w:lineRule="auto"/>
            </w:pPr>
            <w:r>
              <w:t>位置</w:t>
            </w:r>
          </w:p>
        </w:tc>
        <w:tc>
          <w:tcPr>
            <w:tcW w:w="1728" w:type="dxa"/>
          </w:tcPr>
          <w:p w14:paraId="6CCE91C6">
            <w:pPr>
              <w:spacing w:after="0" w:line="240" w:lineRule="auto"/>
            </w:pPr>
            <w:r>
              <w:t>说明</w:t>
            </w:r>
          </w:p>
        </w:tc>
      </w:tr>
      <w:tr w14:paraId="6EE009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1D605B2">
            <w:pPr>
              <w:spacing w:after="0" w:line="240" w:lineRule="auto"/>
            </w:pPr>
            <w:r>
              <w:t>psid</w:t>
            </w:r>
          </w:p>
        </w:tc>
        <w:tc>
          <w:tcPr>
            <w:tcW w:w="1728" w:type="dxa"/>
          </w:tcPr>
          <w:p w14:paraId="2CFBDCB9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4B53A489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79FD012">
            <w:pPr>
              <w:spacing w:after="0" w:line="240" w:lineRule="auto"/>
            </w:pPr>
            <w:r>
              <w:t>query</w:t>
            </w:r>
          </w:p>
        </w:tc>
        <w:tc>
          <w:tcPr>
            <w:tcW w:w="1728" w:type="dxa"/>
          </w:tcPr>
          <w:p w14:paraId="2371A995">
            <w:pPr>
              <w:spacing w:after="0" w:line="240" w:lineRule="auto"/>
            </w:pPr>
            <w:r>
              <w:t>用户邮箱或标识</w:t>
            </w:r>
          </w:p>
        </w:tc>
      </w:tr>
    </w:tbl>
    <w:p w14:paraId="7779C899"/>
    <w:p w14:paraId="49A966AE">
      <w:pPr>
        <w:pStyle w:val="5"/>
      </w:pPr>
      <w:r>
        <w:t>响应字段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65E6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F25E55">
            <w:pPr>
              <w:spacing w:after="0" w:line="240" w:lineRule="auto"/>
            </w:pPr>
            <w:r>
              <w:t>字段名</w:t>
            </w:r>
          </w:p>
        </w:tc>
        <w:tc>
          <w:tcPr>
            <w:tcW w:w="2880" w:type="dxa"/>
          </w:tcPr>
          <w:p w14:paraId="5B173266">
            <w:pPr>
              <w:spacing w:after="0" w:line="240" w:lineRule="auto"/>
            </w:pPr>
            <w:r>
              <w:t>类型</w:t>
            </w:r>
          </w:p>
        </w:tc>
        <w:tc>
          <w:tcPr>
            <w:tcW w:w="2880" w:type="dxa"/>
          </w:tcPr>
          <w:p w14:paraId="68509200">
            <w:pPr>
              <w:spacing w:after="0" w:line="240" w:lineRule="auto"/>
            </w:pPr>
            <w:r>
              <w:t>说明</w:t>
            </w:r>
          </w:p>
        </w:tc>
      </w:tr>
      <w:tr w14:paraId="7A8838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311A88">
            <w:pPr>
              <w:spacing w:after="0" w:line="240" w:lineRule="auto"/>
            </w:pPr>
            <w:r>
              <w:t>request_id</w:t>
            </w:r>
          </w:p>
        </w:tc>
        <w:tc>
          <w:tcPr>
            <w:tcW w:w="2880" w:type="dxa"/>
          </w:tcPr>
          <w:p w14:paraId="6817132E">
            <w:pPr>
              <w:spacing w:after="0" w:line="240" w:lineRule="auto"/>
            </w:pPr>
            <w:r>
              <w:t>string | null</w:t>
            </w:r>
          </w:p>
        </w:tc>
        <w:tc>
          <w:tcPr>
            <w:tcW w:w="2880" w:type="dxa"/>
          </w:tcPr>
          <w:p w14:paraId="1F922269">
            <w:pPr>
              <w:spacing w:after="0" w:line="240" w:lineRule="auto"/>
            </w:pPr>
            <w:r>
              <w:t>请求追踪ID</w:t>
            </w:r>
          </w:p>
        </w:tc>
      </w:tr>
      <w:tr w14:paraId="3CA8A2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0D08A8">
            <w:pPr>
              <w:spacing w:after="0" w:line="240" w:lineRule="auto"/>
            </w:pPr>
            <w:r>
              <w:t>skill</w:t>
            </w:r>
          </w:p>
        </w:tc>
        <w:tc>
          <w:tcPr>
            <w:tcW w:w="2880" w:type="dxa"/>
          </w:tcPr>
          <w:p w14:paraId="0804F759">
            <w:pPr>
              <w:spacing w:after="0" w:line="240" w:lineRule="auto"/>
            </w:pPr>
            <w:r>
              <w:t>object</w:t>
            </w:r>
          </w:p>
        </w:tc>
        <w:tc>
          <w:tcPr>
            <w:tcW w:w="2880" w:type="dxa"/>
          </w:tcPr>
          <w:p w14:paraId="319786F8">
            <w:pPr>
              <w:spacing w:after="0" w:line="240" w:lineRule="auto"/>
            </w:pPr>
            <w:r>
              <w:t>技能摘要对象（同列表接口）</w:t>
            </w:r>
          </w:p>
        </w:tc>
      </w:tr>
      <w:tr w14:paraId="52DBD7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10E714">
            <w:pPr>
              <w:spacing w:after="0" w:line="240" w:lineRule="auto"/>
            </w:pPr>
            <w:r>
              <w:t>versions</w:t>
            </w:r>
          </w:p>
        </w:tc>
        <w:tc>
          <w:tcPr>
            <w:tcW w:w="2880" w:type="dxa"/>
          </w:tcPr>
          <w:p w14:paraId="53936E98">
            <w:pPr>
              <w:spacing w:after="0" w:line="240" w:lineRule="auto"/>
            </w:pPr>
            <w:r>
              <w:t>array</w:t>
            </w:r>
          </w:p>
        </w:tc>
        <w:tc>
          <w:tcPr>
            <w:tcW w:w="2880" w:type="dxa"/>
          </w:tcPr>
          <w:p w14:paraId="29F1570D">
            <w:pPr>
              <w:spacing w:after="0" w:line="240" w:lineRule="auto"/>
            </w:pPr>
            <w:r>
              <w:t>版本列表（仅自定义技能）</w:t>
            </w:r>
          </w:p>
        </w:tc>
      </w:tr>
      <w:tr w14:paraId="084547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9C03A6">
            <w:pPr>
              <w:spacing w:after="0" w:line="240" w:lineRule="auto"/>
            </w:pPr>
            <w:r>
              <w:t>versions[].seq</w:t>
            </w:r>
          </w:p>
        </w:tc>
        <w:tc>
          <w:tcPr>
            <w:tcW w:w="2880" w:type="dxa"/>
          </w:tcPr>
          <w:p w14:paraId="4A1D9E9E">
            <w:pPr>
              <w:spacing w:after="0" w:line="240" w:lineRule="auto"/>
            </w:pPr>
            <w:r>
              <w:t>integer</w:t>
            </w:r>
          </w:p>
        </w:tc>
        <w:tc>
          <w:tcPr>
            <w:tcW w:w="2880" w:type="dxa"/>
          </w:tcPr>
          <w:p w14:paraId="5654D918">
            <w:pPr>
              <w:spacing w:after="0" w:line="240" w:lineRule="auto"/>
            </w:pPr>
            <w:r>
              <w:t>版本序号</w:t>
            </w:r>
          </w:p>
        </w:tc>
      </w:tr>
      <w:tr w14:paraId="16A54C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530D4E">
            <w:pPr>
              <w:spacing w:after="0" w:line="240" w:lineRule="auto"/>
            </w:pPr>
            <w:r>
              <w:t>versions[].label</w:t>
            </w:r>
          </w:p>
        </w:tc>
        <w:tc>
          <w:tcPr>
            <w:tcW w:w="2880" w:type="dxa"/>
          </w:tcPr>
          <w:p w14:paraId="3F795CA6">
            <w:pPr>
              <w:spacing w:after="0" w:line="240" w:lineRule="auto"/>
            </w:pPr>
            <w:r>
              <w:t>string | null</w:t>
            </w:r>
          </w:p>
        </w:tc>
        <w:tc>
          <w:tcPr>
            <w:tcW w:w="2880" w:type="dxa"/>
          </w:tcPr>
          <w:p w14:paraId="1DEAE053">
            <w:pPr>
              <w:spacing w:after="0" w:line="240" w:lineRule="auto"/>
            </w:pPr>
            <w:r>
              <w:t>版本标签（如 v2）</w:t>
            </w:r>
          </w:p>
        </w:tc>
      </w:tr>
      <w:tr w14:paraId="2F08D7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155E94">
            <w:pPr>
              <w:spacing w:after="0" w:line="240" w:lineRule="auto"/>
            </w:pPr>
            <w:r>
              <w:t>versions[].action</w:t>
            </w:r>
          </w:p>
        </w:tc>
        <w:tc>
          <w:tcPr>
            <w:tcW w:w="2880" w:type="dxa"/>
          </w:tcPr>
          <w:p w14:paraId="10855882">
            <w:pPr>
              <w:spacing w:after="0" w:line="240" w:lineRule="auto"/>
            </w:pPr>
            <w:r>
              <w:t>string | null</w:t>
            </w:r>
          </w:p>
        </w:tc>
        <w:tc>
          <w:tcPr>
            <w:tcW w:w="2880" w:type="dxa"/>
          </w:tcPr>
          <w:p w14:paraId="71BFE439">
            <w:pPr>
              <w:spacing w:after="0" w:line="240" w:lineRule="auto"/>
            </w:pPr>
            <w:r>
              <w:t>创建该版本的操作类型</w:t>
            </w:r>
          </w:p>
        </w:tc>
      </w:tr>
      <w:tr w14:paraId="0601F2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DF81AB">
            <w:pPr>
              <w:spacing w:after="0" w:line="240" w:lineRule="auto"/>
            </w:pPr>
            <w:r>
              <w:t>versions[].message</w:t>
            </w:r>
          </w:p>
        </w:tc>
        <w:tc>
          <w:tcPr>
            <w:tcW w:w="2880" w:type="dxa"/>
          </w:tcPr>
          <w:p w14:paraId="02D0DF81">
            <w:pPr>
              <w:spacing w:after="0" w:line="240" w:lineRule="auto"/>
            </w:pPr>
            <w:r>
              <w:t>string | null</w:t>
            </w:r>
          </w:p>
        </w:tc>
        <w:tc>
          <w:tcPr>
            <w:tcW w:w="2880" w:type="dxa"/>
          </w:tcPr>
          <w:p w14:paraId="67AA3312">
            <w:pPr>
              <w:spacing w:after="0" w:line="240" w:lineRule="auto"/>
            </w:pPr>
            <w:r>
              <w:t>版本备注信息</w:t>
            </w:r>
          </w:p>
        </w:tc>
      </w:tr>
      <w:tr w14:paraId="4138C7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740A59">
            <w:pPr>
              <w:spacing w:after="0" w:line="240" w:lineRule="auto"/>
            </w:pPr>
            <w:r>
              <w:t>versions[].ts</w:t>
            </w:r>
          </w:p>
        </w:tc>
        <w:tc>
          <w:tcPr>
            <w:tcW w:w="2880" w:type="dxa"/>
          </w:tcPr>
          <w:p w14:paraId="6A658F95">
            <w:pPr>
              <w:spacing w:after="0" w:line="240" w:lineRule="auto"/>
            </w:pPr>
            <w:r>
              <w:t>string | null</w:t>
            </w:r>
          </w:p>
        </w:tc>
        <w:tc>
          <w:tcPr>
            <w:tcW w:w="2880" w:type="dxa"/>
          </w:tcPr>
          <w:p w14:paraId="5E62AEE0">
            <w:pPr>
              <w:spacing w:after="0" w:line="240" w:lineRule="auto"/>
            </w:pPr>
            <w:r>
              <w:t>版本创建时间</w:t>
            </w:r>
          </w:p>
        </w:tc>
      </w:tr>
      <w:tr w14:paraId="0C8213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2EFFC5">
            <w:pPr>
              <w:spacing w:after="0" w:line="240" w:lineRule="auto"/>
            </w:pPr>
            <w:r>
              <w:t>versions[].download_url</w:t>
            </w:r>
          </w:p>
        </w:tc>
        <w:tc>
          <w:tcPr>
            <w:tcW w:w="2880" w:type="dxa"/>
          </w:tcPr>
          <w:p w14:paraId="3CC1607A">
            <w:pPr>
              <w:spacing w:after="0" w:line="240" w:lineRule="auto"/>
            </w:pPr>
            <w:r>
              <w:t>string | null</w:t>
            </w:r>
          </w:p>
        </w:tc>
        <w:tc>
          <w:tcPr>
            <w:tcW w:w="2880" w:type="dxa"/>
          </w:tcPr>
          <w:p w14:paraId="3E29384E">
            <w:pPr>
              <w:spacing w:after="0" w:line="240" w:lineRule="auto"/>
            </w:pPr>
            <w:r>
              <w:t>该版本的下载链接</w:t>
            </w:r>
          </w:p>
        </w:tc>
      </w:tr>
      <w:tr w14:paraId="3CB45F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9821EC">
            <w:pPr>
              <w:spacing w:after="0" w:line="240" w:lineRule="auto"/>
            </w:pPr>
            <w:r>
              <w:t>skill.version</w:t>
            </w:r>
          </w:p>
        </w:tc>
        <w:tc>
          <w:tcPr>
            <w:tcW w:w="2880" w:type="dxa"/>
          </w:tcPr>
          <w:p w14:paraId="4A1DC815">
            <w:pPr>
              <w:spacing w:after="0" w:line="240" w:lineRule="auto"/>
            </w:pPr>
            <w:r>
              <w:t>string | null</w:t>
            </w:r>
          </w:p>
        </w:tc>
        <w:tc>
          <w:tcPr>
            <w:tcW w:w="2880" w:type="dxa"/>
          </w:tcPr>
          <w:p w14:paraId="54333D6B">
            <w:pPr>
              <w:spacing w:after="0" w:line="240" w:lineRule="auto"/>
            </w:pPr>
            <w:r>
              <w:t>最新版本号</w:t>
            </w:r>
          </w:p>
        </w:tc>
      </w:tr>
    </w:tbl>
    <w:p w14:paraId="04F78293"/>
    <w:p w14:paraId="6EB61D3A">
      <w:pPr>
        <w:pStyle w:val="5"/>
      </w:pPr>
      <w:r>
        <w:t>请求示例</w:t>
      </w:r>
    </w:p>
    <w:p w14:paraId="55DAA059">
      <w:r>
        <w:rPr>
          <w:b/>
        </w:rPr>
        <w:t>cURL:</w:t>
      </w:r>
    </w:p>
    <w:p w14:paraId="649B437A">
      <w:r>
        <w:t>curl -X GET "https://deerflow.example.com/api/v1/skills/my-custom-skill?psid=user@example.com"</w:t>
      </w:r>
    </w:p>
    <w:p w14:paraId="71A8ACD7"/>
    <w:p w14:paraId="63332FB4">
      <w:pPr>
        <w:pStyle w:val="5"/>
      </w:pPr>
      <w:r>
        <w:t>响应示例 (200 OK)</w:t>
      </w:r>
    </w:p>
    <w:p w14:paraId="6508EC55">
      <w:r>
        <w:rPr>
          <w:rFonts w:ascii="Courier New" w:hAnsi="Courier New"/>
        </w:rPr>
        <w:t>```json</w:t>
      </w:r>
    </w:p>
    <w:p w14:paraId="4E8E3368">
      <w:r>
        <w:t>{</w:t>
      </w:r>
    </w:p>
    <w:p w14:paraId="16FC00D8">
      <w:r>
        <w:t xml:space="preserve">  "request_id": "req-def456",</w:t>
      </w:r>
    </w:p>
    <w:p w14:paraId="2B2C6C99">
      <w:r>
        <w:t xml:space="preserve">  "skill": {</w:t>
      </w:r>
    </w:p>
    <w:p w14:paraId="2785A425">
      <w:r>
        <w:t xml:space="preserve">    "skill_id": "my-custom-skill",</w:t>
      </w:r>
    </w:p>
    <w:p w14:paraId="370DDBD4">
      <w:r>
        <w:t xml:space="preserve">    "name": "my-custom-skill",</w:t>
      </w:r>
    </w:p>
    <w:p w14:paraId="26A9E4D5">
      <w:r>
        <w:t xml:space="preserve">    "description": "我的自定义技能",</w:t>
      </w:r>
    </w:p>
    <w:p w14:paraId="3CDFA477">
      <w:r>
        <w:t xml:space="preserve">    "display_name": "我的技能",</w:t>
      </w:r>
    </w:p>
    <w:p w14:paraId="7F63823F">
      <w:r>
        <w:t xml:space="preserve">    "description_zh": "这是一个自定义技能",</w:t>
      </w:r>
    </w:p>
    <w:p w14:paraId="5B599DE3">
      <w:r>
        <w:t xml:space="preserve">    "category": "custom",</w:t>
      </w:r>
    </w:p>
    <w:p w14:paraId="77BBC092">
      <w:r>
        <w:t xml:space="preserve">    "version": "v2"</w:t>
      </w:r>
    </w:p>
    <w:p w14:paraId="65E0E32F">
      <w:r>
        <w:t xml:space="preserve">  },</w:t>
      </w:r>
    </w:p>
    <w:p w14:paraId="7F85817F">
      <w:r>
        <w:t xml:space="preserve">  "versions": [</w:t>
      </w:r>
    </w:p>
    <w:p w14:paraId="7F536271">
      <w:r>
        <w:t xml:space="preserve">    {</w:t>
      </w:r>
    </w:p>
    <w:p w14:paraId="07DC6DA6">
      <w:r>
        <w:t xml:space="preserve">      "seq": 2,</w:t>
      </w:r>
    </w:p>
    <w:p w14:paraId="01DFD3ED">
      <w:r>
        <w:t xml:space="preserve">      "label": "v2",</w:t>
      </w:r>
    </w:p>
    <w:p w14:paraId="1C655985">
      <w:r>
        <w:t xml:space="preserve">      "action": "edit",</w:t>
      </w:r>
    </w:p>
    <w:p w14:paraId="1B9E6E09">
      <w:r>
        <w:t xml:space="preserve">      "message": "更新了工具列表",</w:t>
      </w:r>
    </w:p>
    <w:p w14:paraId="41124348">
      <w:r>
        <w:t xml:space="preserve">      "ts": "2026-08-21T14:30:00Z",</w:t>
      </w:r>
    </w:p>
    <w:p w14:paraId="221C1C93">
      <w:r>
        <w:t xml:space="preserve">      "download_url": "/api/v1/skills/my-custom-skill/download?psid=user@example.com&amp;version=2"</w:t>
      </w:r>
    </w:p>
    <w:p w14:paraId="738E1CF8">
      <w:r>
        <w:t xml:space="preserve">    },</w:t>
      </w:r>
    </w:p>
    <w:p w14:paraId="42D479F6">
      <w:r>
        <w:t xml:space="preserve">    {</w:t>
      </w:r>
    </w:p>
    <w:p w14:paraId="50AA6322">
      <w:r>
        <w:t xml:space="preserve">      "seq": 1,</w:t>
      </w:r>
    </w:p>
    <w:p w14:paraId="64D08627">
      <w:r>
        <w:t xml:space="preserve">      "label": "v1",</w:t>
      </w:r>
    </w:p>
    <w:p w14:paraId="492AB991">
      <w:r>
        <w:t xml:space="preserve">      "action": "create",</w:t>
      </w:r>
    </w:p>
    <w:p w14:paraId="52078734">
      <w:r>
        <w:t xml:space="preserve">      "message": "初始版本",</w:t>
      </w:r>
    </w:p>
    <w:p w14:paraId="66589BE8">
      <w:r>
        <w:t xml:space="preserve">      "ts": "2026-08-20T10:00:00Z",</w:t>
      </w:r>
    </w:p>
    <w:p w14:paraId="08339762">
      <w:r>
        <w:t xml:space="preserve">      "download_url": "/api/v1/skills/my-custom-skill/download?psid=user@example.com&amp;version=1"</w:t>
      </w:r>
    </w:p>
    <w:p w14:paraId="7FD5C020">
      <w:r>
        <w:t xml:space="preserve">    }</w:t>
      </w:r>
    </w:p>
    <w:p w14:paraId="5B76B133">
      <w:r>
        <w:t xml:space="preserve">  ]</w:t>
      </w:r>
    </w:p>
    <w:p w14:paraId="652507C3">
      <w:r>
        <w:t>}</w:t>
      </w:r>
    </w:p>
    <w:p w14:paraId="0F739D1C">
      <w:r>
        <w:rPr>
          <w:rFonts w:ascii="Courier New" w:hAnsi="Courier New"/>
        </w:rPr>
        <w:t>```</w:t>
      </w:r>
    </w:p>
    <w:p w14:paraId="5D24EA48">
      <w:r>
        <w:br w:type="page"/>
      </w:r>
    </w:p>
    <w:p w14:paraId="30575758">
      <w:pPr>
        <w:pStyle w:val="4"/>
      </w:pPr>
      <w:r>
        <w:t>3.3 GET /api/v1/skills/{skill_id}/download - 下载技能</w:t>
      </w:r>
    </w:p>
    <w:p w14:paraId="3B73491B">
      <w:r>
        <w:t>下载指定技能的压缩包（ZIP格式）。仅支持下载自定义技能，公共技能不提供对外下载。</w:t>
      </w:r>
    </w:p>
    <w:p w14:paraId="6E84F815"/>
    <w:p w14:paraId="542E5AAC">
      <w:pPr>
        <w:pStyle w:val="5"/>
      </w:pPr>
      <w:r>
        <w:t>路径参数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9DFA6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AA4C71">
            <w:pPr>
              <w:spacing w:after="0" w:line="240" w:lineRule="auto"/>
            </w:pPr>
            <w:r>
              <w:t>参数名</w:t>
            </w:r>
          </w:p>
        </w:tc>
        <w:tc>
          <w:tcPr>
            <w:tcW w:w="2160" w:type="dxa"/>
          </w:tcPr>
          <w:p w14:paraId="7D37A4F5">
            <w:pPr>
              <w:spacing w:after="0" w:line="240" w:lineRule="auto"/>
            </w:pPr>
            <w:r>
              <w:t>类型</w:t>
            </w:r>
          </w:p>
        </w:tc>
        <w:tc>
          <w:tcPr>
            <w:tcW w:w="2160" w:type="dxa"/>
          </w:tcPr>
          <w:p w14:paraId="0EB41ED3">
            <w:pPr>
              <w:spacing w:after="0" w:line="240" w:lineRule="auto"/>
            </w:pPr>
            <w:r>
              <w:t>必填</w:t>
            </w:r>
          </w:p>
        </w:tc>
        <w:tc>
          <w:tcPr>
            <w:tcW w:w="2160" w:type="dxa"/>
          </w:tcPr>
          <w:p w14:paraId="3A01AE23">
            <w:pPr>
              <w:spacing w:after="0" w:line="240" w:lineRule="auto"/>
            </w:pPr>
            <w:r>
              <w:t>说明</w:t>
            </w:r>
          </w:p>
        </w:tc>
      </w:tr>
      <w:tr w14:paraId="0D8D98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12334B">
            <w:pPr>
              <w:spacing w:after="0" w:line="240" w:lineRule="auto"/>
            </w:pPr>
            <w:r>
              <w:t>skill_id</w:t>
            </w:r>
          </w:p>
        </w:tc>
        <w:tc>
          <w:tcPr>
            <w:tcW w:w="2160" w:type="dxa"/>
          </w:tcPr>
          <w:p w14:paraId="4B27B10D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507A7578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553A521D">
            <w:pPr>
              <w:spacing w:after="0" w:line="240" w:lineRule="auto"/>
            </w:pPr>
            <w:r>
              <w:t>技能唯一标识</w:t>
            </w:r>
          </w:p>
        </w:tc>
      </w:tr>
    </w:tbl>
    <w:p w14:paraId="5937B18F"/>
    <w:p w14:paraId="69BFC4EA">
      <w:pPr>
        <w:pStyle w:val="5"/>
      </w:pPr>
      <w:r>
        <w:t>查询参数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C8400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66A8629">
            <w:pPr>
              <w:spacing w:after="0" w:line="240" w:lineRule="auto"/>
            </w:pPr>
            <w:r>
              <w:t>参数名</w:t>
            </w:r>
          </w:p>
        </w:tc>
        <w:tc>
          <w:tcPr>
            <w:tcW w:w="1728" w:type="dxa"/>
          </w:tcPr>
          <w:p w14:paraId="7703E0ED">
            <w:pPr>
              <w:spacing w:after="0" w:line="240" w:lineRule="auto"/>
            </w:pPr>
            <w:r>
              <w:t>类型</w:t>
            </w:r>
          </w:p>
        </w:tc>
        <w:tc>
          <w:tcPr>
            <w:tcW w:w="1728" w:type="dxa"/>
          </w:tcPr>
          <w:p w14:paraId="3F48F0D4">
            <w:pPr>
              <w:spacing w:after="0" w:line="240" w:lineRule="auto"/>
            </w:pPr>
            <w:r>
              <w:t>必填</w:t>
            </w:r>
          </w:p>
        </w:tc>
        <w:tc>
          <w:tcPr>
            <w:tcW w:w="1728" w:type="dxa"/>
          </w:tcPr>
          <w:p w14:paraId="48657093">
            <w:pPr>
              <w:spacing w:after="0" w:line="240" w:lineRule="auto"/>
            </w:pPr>
            <w:r>
              <w:t>位置</w:t>
            </w:r>
          </w:p>
        </w:tc>
        <w:tc>
          <w:tcPr>
            <w:tcW w:w="1728" w:type="dxa"/>
          </w:tcPr>
          <w:p w14:paraId="0596817D">
            <w:pPr>
              <w:spacing w:after="0" w:line="240" w:lineRule="auto"/>
            </w:pPr>
            <w:r>
              <w:t>说明</w:t>
            </w:r>
          </w:p>
        </w:tc>
      </w:tr>
      <w:tr w14:paraId="49AC5A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AAF26AC">
            <w:pPr>
              <w:spacing w:after="0" w:line="240" w:lineRule="auto"/>
            </w:pPr>
            <w:r>
              <w:t>psid</w:t>
            </w:r>
          </w:p>
        </w:tc>
        <w:tc>
          <w:tcPr>
            <w:tcW w:w="1728" w:type="dxa"/>
          </w:tcPr>
          <w:p w14:paraId="6E3CBDD0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35562C4B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F781365">
            <w:pPr>
              <w:spacing w:after="0" w:line="240" w:lineRule="auto"/>
            </w:pPr>
            <w:r>
              <w:t>query</w:t>
            </w:r>
          </w:p>
        </w:tc>
        <w:tc>
          <w:tcPr>
            <w:tcW w:w="1728" w:type="dxa"/>
          </w:tcPr>
          <w:p w14:paraId="629C3421">
            <w:pPr>
              <w:spacing w:after="0" w:line="240" w:lineRule="auto"/>
            </w:pPr>
            <w:r>
              <w:t>用户邮箱或标识</w:t>
            </w:r>
          </w:p>
        </w:tc>
      </w:tr>
      <w:tr w14:paraId="3DC642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814C0C5">
            <w:pPr>
              <w:spacing w:after="0" w:line="240" w:lineRule="auto"/>
            </w:pPr>
            <w:r>
              <w:t>version</w:t>
            </w:r>
          </w:p>
        </w:tc>
        <w:tc>
          <w:tcPr>
            <w:tcW w:w="1728" w:type="dxa"/>
          </w:tcPr>
          <w:p w14:paraId="144D45C7">
            <w:pPr>
              <w:spacing w:after="0" w:line="240" w:lineRule="auto"/>
            </w:pPr>
            <w:r>
              <w:t>integer</w:t>
            </w:r>
          </w:p>
        </w:tc>
        <w:tc>
          <w:tcPr>
            <w:tcW w:w="1728" w:type="dxa"/>
          </w:tcPr>
          <w:p w14:paraId="0E366FCA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51D7DF5F">
            <w:pPr>
              <w:spacing w:after="0" w:line="240" w:lineRule="auto"/>
            </w:pPr>
            <w:r>
              <w:t>query</w:t>
            </w:r>
          </w:p>
        </w:tc>
        <w:tc>
          <w:tcPr>
            <w:tcW w:w="1728" w:type="dxa"/>
          </w:tcPr>
          <w:p w14:paraId="70A300C8">
            <w:pPr>
              <w:spacing w:after="0" w:line="240" w:lineRule="auto"/>
            </w:pPr>
            <w:r>
              <w:t>版本号，不传则下载最新版本</w:t>
            </w:r>
          </w:p>
        </w:tc>
      </w:tr>
    </w:tbl>
    <w:p w14:paraId="4C5C5E8B"/>
    <w:p w14:paraId="05D9A100">
      <w:pPr>
        <w:pStyle w:val="5"/>
      </w:pPr>
      <w:r>
        <w:t>响应</w:t>
      </w:r>
    </w:p>
    <w:p w14:paraId="25D92F21">
      <w:r>
        <w:t>成功时返回 `application/zip` 二进制流，包含技能的所有文件。</w:t>
      </w:r>
    </w:p>
    <w:p w14:paraId="735F1094"/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20C1E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01B673">
            <w:pPr>
              <w:spacing w:after="0" w:line="240" w:lineRule="auto"/>
            </w:pPr>
            <w:r>
              <w:t>状态码</w:t>
            </w:r>
          </w:p>
        </w:tc>
        <w:tc>
          <w:tcPr>
            <w:tcW w:w="2880" w:type="dxa"/>
          </w:tcPr>
          <w:p w14:paraId="61A482F0">
            <w:pPr>
              <w:spacing w:after="0" w:line="240" w:lineRule="auto"/>
            </w:pPr>
            <w:r>
              <w:t>说明</w:t>
            </w:r>
          </w:p>
        </w:tc>
        <w:tc>
          <w:tcPr>
            <w:tcW w:w="2880" w:type="dxa"/>
          </w:tcPr>
          <w:p w14:paraId="20125292">
            <w:pPr>
              <w:spacing w:after="0" w:line="240" w:lineRule="auto"/>
            </w:pPr>
            <w:r>
              <w:t>响应体</w:t>
            </w:r>
          </w:p>
        </w:tc>
      </w:tr>
      <w:tr w14:paraId="2E5DE7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650F28">
            <w:pPr>
              <w:spacing w:after="0" w:line="240" w:lineRule="auto"/>
            </w:pPr>
            <w:r>
              <w:t>200</w:t>
            </w:r>
          </w:p>
        </w:tc>
        <w:tc>
          <w:tcPr>
            <w:tcW w:w="2880" w:type="dxa"/>
          </w:tcPr>
          <w:p w14:paraId="2A0990C5">
            <w:pPr>
              <w:spacing w:after="0" w:line="240" w:lineRule="auto"/>
            </w:pPr>
            <w:r>
              <w:t>下载成功</w:t>
            </w:r>
          </w:p>
        </w:tc>
        <w:tc>
          <w:tcPr>
            <w:tcW w:w="2880" w:type="dxa"/>
          </w:tcPr>
          <w:p w14:paraId="6729D972">
            <w:pPr>
              <w:spacing w:after="0" w:line="240" w:lineRule="auto"/>
            </w:pPr>
            <w:r>
              <w:t>ZIP 文件流</w:t>
            </w:r>
          </w:p>
        </w:tc>
      </w:tr>
      <w:tr w14:paraId="17ED08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964FE1">
            <w:pPr>
              <w:spacing w:after="0" w:line="240" w:lineRule="auto"/>
            </w:pPr>
            <w:r>
              <w:t>403</w:t>
            </w:r>
          </w:p>
        </w:tc>
        <w:tc>
          <w:tcPr>
            <w:tcW w:w="2880" w:type="dxa"/>
          </w:tcPr>
          <w:p w14:paraId="537DEE4E">
            <w:pPr>
              <w:spacing w:after="0" w:line="240" w:lineRule="auto"/>
            </w:pPr>
            <w:r>
              <w:t>公共技能不可下载</w:t>
            </w:r>
          </w:p>
        </w:tc>
        <w:tc>
          <w:tcPr>
            <w:tcW w:w="2880" w:type="dxa"/>
          </w:tcPr>
          <w:p w14:paraId="3E6F1190">
            <w:pPr>
              <w:spacing w:after="0" w:line="240" w:lineRule="auto"/>
            </w:pPr>
            <w:r>
              <w:t>JSON 错误对象</w:t>
            </w:r>
          </w:p>
        </w:tc>
      </w:tr>
      <w:tr w14:paraId="002155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10B22D">
            <w:pPr>
              <w:spacing w:after="0" w:line="240" w:lineRule="auto"/>
            </w:pPr>
            <w:r>
              <w:t>404</w:t>
            </w:r>
          </w:p>
        </w:tc>
        <w:tc>
          <w:tcPr>
            <w:tcW w:w="2880" w:type="dxa"/>
          </w:tcPr>
          <w:p w14:paraId="129DE20E">
            <w:pPr>
              <w:spacing w:after="0" w:line="240" w:lineRule="auto"/>
            </w:pPr>
            <w:r>
              <w:t>技能或版本不存在</w:t>
            </w:r>
            <w:bookmarkStart w:id="0" w:name="_GoBack"/>
            <w:bookmarkEnd w:id="0"/>
          </w:p>
        </w:tc>
        <w:tc>
          <w:tcPr>
            <w:tcW w:w="2880" w:type="dxa"/>
          </w:tcPr>
          <w:p w14:paraId="0024BED4">
            <w:pPr>
              <w:spacing w:after="0" w:line="240" w:lineRule="auto"/>
            </w:pPr>
            <w:r>
              <w:t>JSON 错误对象</w:t>
            </w:r>
          </w:p>
        </w:tc>
      </w:tr>
    </w:tbl>
    <w:p w14:paraId="6302DC8C"/>
    <w:p w14:paraId="6ADA1BC6">
      <w:pPr>
        <w:pStyle w:val="5"/>
      </w:pPr>
      <w:r>
        <w:t>响应头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4069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0453428A">
            <w:pPr>
              <w:spacing w:after="0" w:line="240" w:lineRule="auto"/>
            </w:pPr>
            <w:r>
              <w:t>头字段</w:t>
            </w:r>
          </w:p>
        </w:tc>
        <w:tc>
          <w:tcPr>
            <w:tcW w:w="4320" w:type="dxa"/>
          </w:tcPr>
          <w:p w14:paraId="52791B39">
            <w:pPr>
              <w:spacing w:after="0" w:line="240" w:lineRule="auto"/>
            </w:pPr>
            <w:r>
              <w:t>说明</w:t>
            </w:r>
          </w:p>
        </w:tc>
      </w:tr>
      <w:tr w14:paraId="408710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6A9418A">
            <w:pPr>
              <w:spacing w:after="0" w:line="240" w:lineRule="auto"/>
            </w:pPr>
            <w:r>
              <w:t>Content-Type</w:t>
            </w:r>
          </w:p>
        </w:tc>
        <w:tc>
          <w:tcPr>
            <w:tcW w:w="4320" w:type="dxa"/>
          </w:tcPr>
          <w:p w14:paraId="4B462B76">
            <w:pPr>
              <w:spacing w:after="0" w:line="240" w:lineRule="auto"/>
            </w:pPr>
            <w:r>
              <w:t>application/zip</w:t>
            </w:r>
          </w:p>
        </w:tc>
      </w:tr>
      <w:tr w14:paraId="2D3EFC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7CC33C4">
            <w:pPr>
              <w:spacing w:after="0" w:line="240" w:lineRule="auto"/>
            </w:pPr>
            <w:r>
              <w:t>Content-Disposition</w:t>
            </w:r>
          </w:p>
        </w:tc>
        <w:tc>
          <w:tcPr>
            <w:tcW w:w="4320" w:type="dxa"/>
          </w:tcPr>
          <w:p w14:paraId="1D5CB014">
            <w:pPr>
              <w:spacing w:after="0" w:line="240" w:lineRule="auto"/>
            </w:pPr>
            <w:r>
              <w:t>attachment; filename="{skill_name}.zip"</w:t>
            </w:r>
          </w:p>
        </w:tc>
      </w:tr>
    </w:tbl>
    <w:p w14:paraId="27E8F7AD"/>
    <w:p w14:paraId="58FDCB1E">
      <w:pPr>
        <w:pStyle w:val="5"/>
      </w:pPr>
      <w:r>
        <w:t>请求示例</w:t>
      </w:r>
    </w:p>
    <w:p w14:paraId="3BD81D8C">
      <w:r>
        <w:rPr>
          <w:b/>
        </w:rPr>
        <w:t>cURL:</w:t>
      </w:r>
    </w:p>
    <w:p w14:paraId="13423999"/>
    <w:p w14:paraId="632A1564">
      <w:r>
        <w:t># 下载最新版本</w:t>
      </w:r>
    </w:p>
    <w:p w14:paraId="73E02709">
      <w:r>
        <w:t>curl -X GET "https://deerflow.example.com/api/v1/skills/my-custom-skill/download?psid=user@example.com" -o my-custom-skill.zip</w:t>
      </w:r>
    </w:p>
    <w:p w14:paraId="18720CE7"/>
    <w:p w14:paraId="05FEDDA3">
      <w:r>
        <w:t># 下载指定版本</w:t>
      </w:r>
    </w:p>
    <w:p w14:paraId="4FC0F9C7">
      <w:r>
        <w:t>curl -X GET "https://deerflow.example.com/api/v1/skills/my-custom-skill/download?psid=user@example.com&amp;version=2" -o my-custom-skill-v2.zip</w:t>
      </w:r>
    </w:p>
    <w:p w14:paraId="54DF30DA">
      <w:r>
        <w:br w:type="page"/>
      </w:r>
    </w:p>
    <w:p w14:paraId="5EC39442">
      <w:pPr>
        <w:pStyle w:val="3"/>
      </w:pPr>
      <w:r>
        <w:t>4. 错误码说明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3002"/>
        <w:gridCol w:w="1922"/>
        <w:gridCol w:w="1996"/>
      </w:tblGrid>
      <w:tr w14:paraId="143FBC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5F7813">
            <w:pPr>
              <w:spacing w:after="0" w:line="240" w:lineRule="auto"/>
            </w:pPr>
            <w:r>
              <w:t>HTTP 状态码</w:t>
            </w:r>
          </w:p>
        </w:tc>
        <w:tc>
          <w:tcPr>
            <w:tcW w:w="2160" w:type="dxa"/>
          </w:tcPr>
          <w:p w14:paraId="72B20F9A">
            <w:pPr>
              <w:spacing w:after="0" w:line="240" w:lineRule="auto"/>
            </w:pPr>
            <w:r>
              <w:t>错误码</w:t>
            </w:r>
          </w:p>
        </w:tc>
        <w:tc>
          <w:tcPr>
            <w:tcW w:w="2160" w:type="dxa"/>
          </w:tcPr>
          <w:p w14:paraId="5EA17CA4">
            <w:pPr>
              <w:spacing w:after="0" w:line="240" w:lineRule="auto"/>
            </w:pPr>
            <w:r>
              <w:t>说明</w:t>
            </w:r>
          </w:p>
        </w:tc>
        <w:tc>
          <w:tcPr>
            <w:tcW w:w="2160" w:type="dxa"/>
          </w:tcPr>
          <w:p w14:paraId="2C5C242F">
            <w:pPr>
              <w:spacing w:after="0" w:line="240" w:lineRule="auto"/>
            </w:pPr>
            <w:r>
              <w:t>建议处理</w:t>
            </w:r>
          </w:p>
        </w:tc>
      </w:tr>
      <w:tr w14:paraId="3C3C66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B6DBCF">
            <w:pPr>
              <w:spacing w:after="0" w:line="240" w:lineRule="auto"/>
            </w:pPr>
            <w:r>
              <w:t>400</w:t>
            </w:r>
          </w:p>
        </w:tc>
        <w:tc>
          <w:tcPr>
            <w:tcW w:w="2160" w:type="dxa"/>
          </w:tcPr>
          <w:p w14:paraId="000869BB">
            <w:pPr>
              <w:spacing w:after="0" w:line="240" w:lineRule="auto"/>
            </w:pPr>
            <w:r>
              <w:t>missing_psid</w:t>
            </w:r>
          </w:p>
        </w:tc>
        <w:tc>
          <w:tcPr>
            <w:tcW w:w="2160" w:type="dxa"/>
          </w:tcPr>
          <w:p w14:paraId="1BA7D5C2">
            <w:pPr>
              <w:spacing w:after="0" w:line="240" w:lineRule="auto"/>
            </w:pPr>
            <w:r>
              <w:t>缺少 psid 参数</w:t>
            </w:r>
          </w:p>
        </w:tc>
        <w:tc>
          <w:tcPr>
            <w:tcW w:w="2160" w:type="dxa"/>
          </w:tcPr>
          <w:p w14:paraId="606305E1">
            <w:pPr>
              <w:spacing w:after="0" w:line="240" w:lineRule="auto"/>
            </w:pPr>
            <w:r>
              <w:t>检查请求是否包含 psid 参数</w:t>
            </w:r>
          </w:p>
        </w:tc>
      </w:tr>
      <w:tr w14:paraId="58872C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DC60CD">
            <w:pPr>
              <w:spacing w:after="0" w:line="240" w:lineRule="auto"/>
            </w:pPr>
            <w:r>
              <w:t>403</w:t>
            </w:r>
          </w:p>
        </w:tc>
        <w:tc>
          <w:tcPr>
            <w:tcW w:w="2160" w:type="dxa"/>
          </w:tcPr>
          <w:p w14:paraId="6E4B31E4">
            <w:pPr>
              <w:spacing w:after="0" w:line="240" w:lineRule="auto"/>
            </w:pPr>
            <w:r>
              <w:t>public_skill_not_downloadable</w:t>
            </w:r>
          </w:p>
        </w:tc>
        <w:tc>
          <w:tcPr>
            <w:tcW w:w="2160" w:type="dxa"/>
          </w:tcPr>
          <w:p w14:paraId="7281613C">
            <w:pPr>
              <w:spacing w:after="0" w:line="240" w:lineRule="auto"/>
            </w:pPr>
            <w:r>
              <w:t>公共技能不支持下载</w:t>
            </w:r>
          </w:p>
        </w:tc>
        <w:tc>
          <w:tcPr>
            <w:tcW w:w="2160" w:type="dxa"/>
          </w:tcPr>
          <w:p w14:paraId="726FAD67">
            <w:pPr>
              <w:spacing w:after="0" w:line="240" w:lineRule="auto"/>
            </w:pPr>
            <w:r>
              <w:t>仅自定义技能可通过此接口下载</w:t>
            </w:r>
          </w:p>
        </w:tc>
      </w:tr>
      <w:tr w14:paraId="67A63B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A8E7D6">
            <w:pPr>
              <w:spacing w:after="0" w:line="240" w:lineRule="auto"/>
            </w:pPr>
            <w:r>
              <w:t>404</w:t>
            </w:r>
          </w:p>
        </w:tc>
        <w:tc>
          <w:tcPr>
            <w:tcW w:w="2160" w:type="dxa"/>
          </w:tcPr>
          <w:p w14:paraId="3D2E40BB">
            <w:pPr>
              <w:spacing w:after="0" w:line="240" w:lineRule="auto"/>
            </w:pPr>
            <w:r>
              <w:t>skill_not_found</w:t>
            </w:r>
          </w:p>
        </w:tc>
        <w:tc>
          <w:tcPr>
            <w:tcW w:w="2160" w:type="dxa"/>
          </w:tcPr>
          <w:p w14:paraId="3C1A07A6">
            <w:pPr>
              <w:spacing w:after="0" w:line="240" w:lineRule="auto"/>
            </w:pPr>
            <w:r>
              <w:t>技能不存在或不可访问</w:t>
            </w:r>
          </w:p>
        </w:tc>
        <w:tc>
          <w:tcPr>
            <w:tcW w:w="2160" w:type="dxa"/>
          </w:tcPr>
          <w:p w14:paraId="1F950216">
            <w:pPr>
              <w:spacing w:after="0" w:line="240" w:lineRule="auto"/>
            </w:pPr>
            <w:r>
              <w:t>确认 skill_id 正确，且 psid 用户有权访问</w:t>
            </w:r>
          </w:p>
        </w:tc>
      </w:tr>
      <w:tr w14:paraId="02C321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CB084C">
            <w:pPr>
              <w:spacing w:after="0" w:line="240" w:lineRule="auto"/>
            </w:pPr>
            <w:r>
              <w:t>404</w:t>
            </w:r>
          </w:p>
        </w:tc>
        <w:tc>
          <w:tcPr>
            <w:tcW w:w="2160" w:type="dxa"/>
          </w:tcPr>
          <w:p w14:paraId="49FBF57D">
            <w:pPr>
              <w:spacing w:after="0" w:line="240" w:lineRule="auto"/>
            </w:pPr>
            <w:r>
              <w:t>version_not_found</w:t>
            </w:r>
          </w:p>
        </w:tc>
        <w:tc>
          <w:tcPr>
            <w:tcW w:w="2160" w:type="dxa"/>
          </w:tcPr>
          <w:p w14:paraId="319847D2">
            <w:pPr>
              <w:spacing w:after="0" w:line="240" w:lineRule="auto"/>
            </w:pPr>
            <w:r>
              <w:t>指定版本不存在</w:t>
            </w:r>
          </w:p>
        </w:tc>
        <w:tc>
          <w:tcPr>
            <w:tcW w:w="2160" w:type="dxa"/>
          </w:tcPr>
          <w:p w14:paraId="5E6C57A9">
            <w:pPr>
              <w:spacing w:after="0" w:line="240" w:lineRule="auto"/>
            </w:pPr>
            <w:r>
              <w:t>调用详情接口获取可用版本列表</w:t>
            </w:r>
          </w:p>
        </w:tc>
      </w:tr>
      <w:tr w14:paraId="187412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133C0F">
            <w:pPr>
              <w:spacing w:after="0" w:line="240" w:lineRule="auto"/>
            </w:pPr>
            <w:r>
              <w:t>404</w:t>
            </w:r>
          </w:p>
        </w:tc>
        <w:tc>
          <w:tcPr>
            <w:tcW w:w="2160" w:type="dxa"/>
          </w:tcPr>
          <w:p w14:paraId="070E204E">
            <w:pPr>
              <w:spacing w:after="0" w:line="240" w:lineRule="auto"/>
            </w:pPr>
            <w:r>
              <w:t>skill_not_found</w:t>
            </w:r>
          </w:p>
        </w:tc>
        <w:tc>
          <w:tcPr>
            <w:tcW w:w="2160" w:type="dxa"/>
          </w:tcPr>
          <w:p w14:paraId="3A323977">
            <w:pPr>
              <w:spacing w:after="0" w:line="240" w:lineRule="auto"/>
            </w:pPr>
            <w:r>
              <w:t>技能目录不存在</w:t>
            </w:r>
          </w:p>
        </w:tc>
        <w:tc>
          <w:tcPr>
            <w:tcW w:w="2160" w:type="dxa"/>
          </w:tcPr>
          <w:p w14:paraId="41CC736D">
            <w:pPr>
              <w:spacing w:after="0" w:line="240" w:lineRule="auto"/>
            </w:pPr>
            <w:r>
              <w:t>技能可能已被删除</w:t>
            </w:r>
          </w:p>
        </w:tc>
      </w:tr>
      <w:tr w14:paraId="2E955B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B2546D">
            <w:pPr>
              <w:spacing w:after="0" w:line="240" w:lineRule="auto"/>
            </w:pPr>
            <w:r>
              <w:t>500</w:t>
            </w:r>
          </w:p>
        </w:tc>
        <w:tc>
          <w:tcPr>
            <w:tcW w:w="2160" w:type="dxa"/>
          </w:tcPr>
          <w:p w14:paraId="20DF0899">
            <w:pPr>
              <w:spacing w:after="0" w:line="240" w:lineRule="auto"/>
            </w:pPr>
            <w:r>
              <w:t>internal_error</w:t>
            </w:r>
          </w:p>
        </w:tc>
        <w:tc>
          <w:tcPr>
            <w:tcW w:w="2160" w:type="dxa"/>
          </w:tcPr>
          <w:p w14:paraId="608BBE14">
            <w:pPr>
              <w:spacing w:after="0" w:line="240" w:lineRule="auto"/>
            </w:pPr>
            <w:r>
              <w:t>服务器内部错误</w:t>
            </w:r>
          </w:p>
        </w:tc>
        <w:tc>
          <w:tcPr>
            <w:tcW w:w="2160" w:type="dxa"/>
          </w:tcPr>
          <w:p w14:paraId="193CB187">
            <w:pPr>
              <w:spacing w:after="0" w:line="240" w:lineRule="auto"/>
            </w:pPr>
            <w:r>
              <w:t>联系 DeerFlow 管理员</w:t>
            </w:r>
          </w:p>
        </w:tc>
      </w:tr>
      <w:tr w14:paraId="48118A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906947">
            <w:pPr>
              <w:spacing w:after="0" w:line="240" w:lineRule="auto"/>
            </w:pPr>
            <w:r>
              <w:t>—</w:t>
            </w:r>
          </w:p>
        </w:tc>
        <w:tc>
          <w:tcPr>
            <w:tcW w:w="2160" w:type="dxa"/>
          </w:tcPr>
          <w:p w14:paraId="5C951E0C">
            <w:pPr>
              <w:spacing w:after="0" w:line="240" w:lineRule="auto"/>
            </w:pPr>
            <w:r>
              <w:t>skill_not_found</w:t>
            </w:r>
          </w:p>
        </w:tc>
        <w:tc>
          <w:tcPr>
            <w:tcW w:w="2160" w:type="dxa"/>
          </w:tcPr>
          <w:p w14:paraId="75BD07FD">
            <w:pPr>
              <w:spacing w:after="0" w:line="240" w:lineRule="auto"/>
            </w:pPr>
            <w:r>
              <w:t>psid 无法解析为有效用户</w:t>
            </w:r>
          </w:p>
        </w:tc>
        <w:tc>
          <w:tcPr>
            <w:tcW w:w="2160" w:type="dxa"/>
          </w:tcPr>
          <w:p w14:paraId="57692CA5">
            <w:pPr>
              <w:spacing w:after="0" w:line="240" w:lineRule="auto"/>
            </w:pPr>
            <w:r>
              <w:t>确认 psid 对应的用户已在系统注册</w:t>
            </w:r>
          </w:p>
        </w:tc>
      </w:tr>
    </w:tbl>
    <w:p w14:paraId="2CA4CA46"/>
    <w:p w14:paraId="06A34F1D">
      <w:pPr>
        <w:pStyle w:val="4"/>
      </w:pPr>
      <w:r>
        <w:t>错误响应格式</w:t>
      </w:r>
    </w:p>
    <w:p w14:paraId="30297A3F">
      <w:r>
        <w:rPr>
          <w:rFonts w:ascii="Courier New" w:hAnsi="Courier New"/>
        </w:rPr>
        <w:t>```json</w:t>
      </w:r>
    </w:p>
    <w:p w14:paraId="153DCC1E">
      <w:r>
        <w:t>{</w:t>
      </w:r>
    </w:p>
    <w:p w14:paraId="6B98700E">
      <w:r>
        <w:t xml:space="preserve">  "detail": {</w:t>
      </w:r>
    </w:p>
    <w:p w14:paraId="3B8D47C2">
      <w:r>
        <w:t xml:space="preserve">    "code": "skill_not_found",</w:t>
      </w:r>
    </w:p>
    <w:p w14:paraId="30B9924E">
      <w:r>
        <w:t xml:space="preserve">    "message": "Skill 'non-existent' not found or not accessible for psid 'user@example.com'"</w:t>
      </w:r>
    </w:p>
    <w:p w14:paraId="61AD99A4">
      <w:r>
        <w:t xml:space="preserve">  }</w:t>
      </w:r>
    </w:p>
    <w:p w14:paraId="66046B26">
      <w:r>
        <w:t>}</w:t>
      </w:r>
    </w:p>
    <w:p w14:paraId="0FC09863">
      <w:r>
        <w:rPr>
          <w:rFonts w:ascii="Courier New" w:hAnsi="Courier New"/>
        </w:rPr>
        <w:t>```</w:t>
      </w:r>
    </w:p>
    <w:p w14:paraId="7CD52FB0">
      <w:r>
        <w:br w:type="page"/>
      </w:r>
    </w:p>
    <w:p w14:paraId="6CC6E616">
      <w:pPr>
        <w:pStyle w:val="3"/>
      </w:pPr>
      <w:r>
        <w:t>5. 调用示例</w:t>
      </w:r>
    </w:p>
    <w:p w14:paraId="23C2A542">
      <w:pPr>
        <w:pStyle w:val="4"/>
      </w:pPr>
      <w:r>
        <w:t>5.1 Python (requests)</w:t>
      </w:r>
    </w:p>
    <w:p w14:paraId="35939894">
      <w:r>
        <w:rPr>
          <w:rFonts w:ascii="Courier New" w:hAnsi="Courier New"/>
        </w:rPr>
        <w:t>```python</w:t>
      </w:r>
    </w:p>
    <w:p w14:paraId="7C23646A">
      <w:r>
        <w:t>import requests</w:t>
      </w:r>
    </w:p>
    <w:p w14:paraId="3C58FDB2"/>
    <w:p w14:paraId="3458BA5C">
      <w:r>
        <w:t>BASE_URL = "https://deerflow.example.com"</w:t>
      </w:r>
    </w:p>
    <w:p w14:paraId="221323F0">
      <w:r>
        <w:t>PSID = "user@example.com"</w:t>
      </w:r>
    </w:p>
    <w:p w14:paraId="3BF8D12F"/>
    <w:p w14:paraId="685DD48E">
      <w:r>
        <w:t># 获取技能列表</w:t>
      </w:r>
    </w:p>
    <w:p w14:paraId="112DD5D1">
      <w:r>
        <w:t>resp = requests.get(f"{BASE_URL}/api/v1/skills", params={"psid": PSID})</w:t>
      </w:r>
    </w:p>
    <w:p w14:paraId="3AB97E01">
      <w:r>
        <w:t>data = resp.json()</w:t>
      </w:r>
    </w:p>
    <w:p w14:paraId="38EE3316">
      <w:r>
        <w:t>for skill in data["skills"]:</w:t>
      </w:r>
    </w:p>
    <w:p w14:paraId="0AB3647B">
      <w:r>
        <w:t xml:space="preserve">    print(f"{skill["skill_id"]} ({skill["category"]}): {skill["description"]}")</w:t>
      </w:r>
    </w:p>
    <w:p w14:paraId="50CA2728"/>
    <w:p w14:paraId="03E3FB2A">
      <w:r>
        <w:t># 获取技能详情</w:t>
      </w:r>
    </w:p>
    <w:p w14:paraId="6003E446">
      <w:r>
        <w:t>resp = requests.get(f"{BASE_URL}/api/v1/skills/my-skill", params={"psid": PSID})</w:t>
      </w:r>
    </w:p>
    <w:p w14:paraId="351DA8D7">
      <w:r>
        <w:t>detail = resp.json()</w:t>
      </w:r>
    </w:p>
    <w:p w14:paraId="4F0F65A1">
      <w:r>
        <w:t>print(f"最新版本: {detail["skill"]["version"]}")</w:t>
      </w:r>
    </w:p>
    <w:p w14:paraId="2D3A1491">
      <w:r>
        <w:t>for ver in detail["versions"]:</w:t>
      </w:r>
    </w:p>
    <w:p w14:paraId="07241C8F">
      <w:r>
        <w:t xml:space="preserve">    print(f"  v{ver["seq"]}: {ver["download_url"]}")</w:t>
      </w:r>
    </w:p>
    <w:p w14:paraId="2AA5A3D7"/>
    <w:p w14:paraId="5846F561">
      <w:r>
        <w:t># 下载技能</w:t>
      </w:r>
    </w:p>
    <w:p w14:paraId="44CBFC8D">
      <w:r>
        <w:t>resp = requests.get(</w:t>
      </w:r>
    </w:p>
    <w:p w14:paraId="7454BCC0">
      <w:r>
        <w:t xml:space="preserve">    f"{BASE_URL}/api/v1/skills/my-skill/download",</w:t>
      </w:r>
    </w:p>
    <w:p w14:paraId="350BB1F1">
      <w:r>
        <w:t xml:space="preserve">    params={"psid": PSID, "version": 2},</w:t>
      </w:r>
    </w:p>
    <w:p w14:paraId="057810F1">
      <w:r>
        <w:t>)</w:t>
      </w:r>
    </w:p>
    <w:p w14:paraId="5DFCD744">
      <w:r>
        <w:t>with open("my-skill-v2.zip", "wb") as f:</w:t>
      </w:r>
    </w:p>
    <w:p w14:paraId="39202904">
      <w:r>
        <w:t xml:space="preserve">    f.write(resp.content)</w:t>
      </w:r>
    </w:p>
    <w:p w14:paraId="2D1D5BE5">
      <w:r>
        <w:rPr>
          <w:rFonts w:ascii="Courier New" w:hAnsi="Courier New"/>
        </w:rPr>
        <w:t>```</w:t>
      </w:r>
    </w:p>
    <w:p w14:paraId="367415B5"/>
    <w:p w14:paraId="0D775735">
      <w:pPr>
        <w:pStyle w:val="4"/>
      </w:pPr>
      <w:r>
        <w:t>5.2 JavaScript (fetch)</w:t>
      </w:r>
    </w:p>
    <w:p w14:paraId="2A8065D4">
      <w:r>
        <w:rPr>
          <w:rFonts w:ascii="Courier New" w:hAnsi="Courier New"/>
        </w:rPr>
        <w:t>```javascript</w:t>
      </w:r>
    </w:p>
    <w:p w14:paraId="29E6E54B">
      <w:r>
        <w:t>const BASE_URL = "https://deerflow.example.com";</w:t>
      </w:r>
    </w:p>
    <w:p w14:paraId="5B92BE2E">
      <w:r>
        <w:t>const PSID = "user@example.com";</w:t>
      </w:r>
    </w:p>
    <w:p w14:paraId="7896AE59"/>
    <w:p w14:paraId="33ED6437">
      <w:r>
        <w:t>// 获取技能列表</w:t>
      </w:r>
    </w:p>
    <w:p w14:paraId="642110D5">
      <w:r>
        <w:t>async function listSkills() {</w:t>
      </w:r>
    </w:p>
    <w:p w14:paraId="48235622">
      <w:r>
        <w:t xml:space="preserve">  const resp = await fetch(`${BASE_URL}/api/v1/skills?psid=${PSID}`);</w:t>
      </w:r>
    </w:p>
    <w:p w14:paraId="32480147">
      <w:r>
        <w:t xml:space="preserve">  const data = await resp.json();</w:t>
      </w:r>
    </w:p>
    <w:p w14:paraId="62152C2C">
      <w:r>
        <w:t xml:space="preserve">  return data.skills;</w:t>
      </w:r>
    </w:p>
    <w:p w14:paraId="06A5785B">
      <w:r>
        <w:t>}</w:t>
      </w:r>
    </w:p>
    <w:p w14:paraId="337CAFC5"/>
    <w:p w14:paraId="5F22E13D">
      <w:r>
        <w:t>// 获取技能详情</w:t>
      </w:r>
    </w:p>
    <w:p w14:paraId="42BD97D3">
      <w:r>
        <w:t>async function getSkillDetail(skillId) {</w:t>
      </w:r>
    </w:p>
    <w:p w14:paraId="0E8C51BA">
      <w:r>
        <w:t xml:space="preserve">  const resp = await fetch(`${BASE_URL}/api/v1/skills/${skillId}?psid=${PSID}`);</w:t>
      </w:r>
    </w:p>
    <w:p w14:paraId="28BC19F9">
      <w:r>
        <w:t xml:space="preserve">  return resp.json();</w:t>
      </w:r>
    </w:p>
    <w:p w14:paraId="5B02FE64">
      <w:r>
        <w:t>}</w:t>
      </w:r>
    </w:p>
    <w:p w14:paraId="4E7A7A25"/>
    <w:p w14:paraId="1DFC15B1">
      <w:r>
        <w:t>// 下载技能</w:t>
      </w:r>
    </w:p>
    <w:p w14:paraId="02C906D7">
      <w:r>
        <w:t>async function downloadSkill(skillId, version) {</w:t>
      </w:r>
    </w:p>
    <w:p w14:paraId="12AE1C1B">
      <w:r>
        <w:t xml:space="preserve">  const url = new URL(`${BASE_URL}/api/v1/skills/${skillId}/download`);</w:t>
      </w:r>
    </w:p>
    <w:p w14:paraId="36E445E3">
      <w:r>
        <w:t xml:space="preserve">  url.searchParams.set("psid", PSID);</w:t>
      </w:r>
    </w:p>
    <w:p w14:paraId="1ACAAD02">
      <w:r>
        <w:t xml:space="preserve">  if (version) url.searchParams.set("version", version);</w:t>
      </w:r>
    </w:p>
    <w:p w14:paraId="17702AC6">
      <w:r>
        <w:t xml:space="preserve">  const resp = await fetch(url);</w:t>
      </w:r>
    </w:p>
    <w:p w14:paraId="6C90B447">
      <w:r>
        <w:t xml:space="preserve">  const blob = await resp.blob();</w:t>
      </w:r>
    </w:p>
    <w:p w14:paraId="0CB42C81">
      <w:r>
        <w:t xml:space="preserve">  return URL.createObjectURL(blob);</w:t>
      </w:r>
    </w:p>
    <w:p w14:paraId="7DE9DCF9">
      <w:r>
        <w:t>}</w:t>
      </w:r>
    </w:p>
    <w:p w14:paraId="75DC44D6">
      <w:r>
        <w:rPr>
          <w:rFonts w:ascii="Courier New" w:hAnsi="Courier New"/>
        </w:rPr>
        <w:t>```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834B13"/>
    <w:rsid w:val="203E1F18"/>
    <w:rsid w:val="4D1A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358</Words>
  <Characters>570</Characters>
  <Lines>0</Lines>
  <Paragraphs>0</Paragraphs>
  <TotalTime>3</TotalTime>
  <ScaleCrop>false</ScaleCrop>
  <LinksUpToDate>false</LinksUpToDate>
  <CharactersWithSpaces>625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拾叁</cp:lastModifiedBy>
  <dcterms:modified xsi:type="dcterms:W3CDTF">2026-08-21T09:23:23Z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eyJoZGlkIjoiNmI0M2MxODdiYjdlNDNjMTRjNzQ3NTkxM2JiYTk3ZmQiLCJ1c2VySWQiOiI3MzE4OTQ3MzYifQ==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47429127C7D34D04AB6B81B81E3BA981_12</vt:lpwstr>
  </property>
</Properties>
</file>